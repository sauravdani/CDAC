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B67F3">
      <w:pPr>
        <w:pStyle w:val="4"/>
        <w:spacing w:before="30"/>
        <w:ind w:left="23"/>
      </w:pPr>
      <w:r>
        <w:rPr>
          <w:color w:val="000000"/>
          <w:highlight w:val="yellow"/>
        </w:rPr>
        <w:t>practice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DQL</w:t>
      </w:r>
      <w:r>
        <w:rPr>
          <w:color w:val="000000"/>
          <w:spacing w:val="-2"/>
          <w:highlight w:val="yellow"/>
        </w:rPr>
        <w:t xml:space="preserve"> statement</w:t>
      </w:r>
    </w:p>
    <w:p w14:paraId="6F2B4052">
      <w:pPr>
        <w:pStyle w:val="4"/>
        <w:spacing w:before="182"/>
        <w:ind w:left="23"/>
      </w:pPr>
      <w:r>
        <w:t>Write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following</w:t>
      </w:r>
    </w:p>
    <w:p w14:paraId="56145BB4">
      <w:pPr>
        <w:pStyle w:val="6"/>
        <w:numPr>
          <w:ilvl w:val="0"/>
          <w:numId w:val="1"/>
        </w:numPr>
        <w:tabs>
          <w:tab w:val="left" w:pos="240"/>
        </w:tabs>
        <w:spacing w:before="181" w:after="0" w:line="240" w:lineRule="auto"/>
        <w:ind w:left="240" w:right="0" w:hanging="217"/>
        <w:jc w:val="left"/>
        <w:rPr>
          <w:sz w:val="22"/>
        </w:rPr>
      </w:pP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find</w:t>
      </w:r>
      <w:r>
        <w:rPr>
          <w:spacing w:val="-3"/>
          <w:sz w:val="22"/>
        </w:rPr>
        <w:t xml:space="preserve"> </w:t>
      </w:r>
      <w:r>
        <w:rPr>
          <w:sz w:val="22"/>
        </w:rPr>
        <w:t>all</w:t>
      </w:r>
      <w:r>
        <w:rPr>
          <w:spacing w:val="-5"/>
          <w:sz w:val="22"/>
        </w:rPr>
        <w:t xml:space="preserve"> </w:t>
      </w:r>
      <w:r>
        <w:rPr>
          <w:sz w:val="22"/>
        </w:rPr>
        <w:t>managers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3"/>
          <w:sz w:val="22"/>
        </w:rPr>
        <w:t xml:space="preserve"> </w:t>
      </w:r>
      <w:r>
        <w:rPr>
          <w:sz w:val="22"/>
        </w:rPr>
        <w:t>salary</w:t>
      </w:r>
      <w:r>
        <w:rPr>
          <w:spacing w:val="-4"/>
          <w:sz w:val="22"/>
        </w:rPr>
        <w:t xml:space="preserve"> &gt;1500</w:t>
      </w:r>
    </w:p>
    <w:p w14:paraId="78CC364A">
      <w:pPr>
        <w:pStyle w:val="6"/>
        <w:numPr>
          <w:ilvl w:val="0"/>
          <w:numId w:val="0"/>
        </w:numPr>
        <w:tabs>
          <w:tab w:val="left" w:pos="240"/>
        </w:tabs>
        <w:spacing w:before="181" w:after="0" w:line="240" w:lineRule="auto"/>
        <w:ind w:left="23" w:leftChars="0" w:right="0" w:rightChars="0"/>
        <w:jc w:val="left"/>
        <w:rPr>
          <w:rFonts w:hint="default"/>
          <w:spacing w:val="-4"/>
          <w:sz w:val="22"/>
          <w:lang w:val="en-US"/>
        </w:rPr>
      </w:pPr>
      <w:r>
        <w:rPr>
          <w:rFonts w:hint="default"/>
          <w:spacing w:val="-4"/>
          <w:sz w:val="22"/>
          <w:lang w:val="en-US"/>
        </w:rPr>
        <w:t xml:space="preserve">Select * </w:t>
      </w:r>
    </w:p>
    <w:p w14:paraId="661D1AB3">
      <w:pPr>
        <w:pStyle w:val="6"/>
        <w:numPr>
          <w:ilvl w:val="0"/>
          <w:numId w:val="0"/>
        </w:numPr>
        <w:tabs>
          <w:tab w:val="left" w:pos="240"/>
        </w:tabs>
        <w:spacing w:before="181" w:after="0" w:line="240" w:lineRule="auto"/>
        <w:ind w:left="23" w:leftChars="0" w:right="0" w:rightChars="0"/>
        <w:jc w:val="left"/>
        <w:rPr>
          <w:rFonts w:hint="default"/>
          <w:spacing w:val="-4"/>
          <w:sz w:val="22"/>
          <w:lang w:val="en-US"/>
        </w:rPr>
      </w:pPr>
      <w:r>
        <w:rPr>
          <w:rFonts w:hint="default"/>
          <w:spacing w:val="-4"/>
          <w:sz w:val="22"/>
          <w:lang w:val="en-US"/>
        </w:rPr>
        <w:t xml:space="preserve">From emp </w:t>
      </w:r>
    </w:p>
    <w:p w14:paraId="400437B9">
      <w:pPr>
        <w:pStyle w:val="6"/>
        <w:numPr>
          <w:ilvl w:val="0"/>
          <w:numId w:val="0"/>
        </w:numPr>
        <w:tabs>
          <w:tab w:val="left" w:pos="240"/>
        </w:tabs>
        <w:spacing w:before="181" w:after="0" w:line="240" w:lineRule="auto"/>
        <w:ind w:left="23" w:leftChars="0" w:right="0" w:rightChars="0"/>
        <w:jc w:val="left"/>
        <w:rPr>
          <w:rFonts w:hint="default"/>
          <w:spacing w:val="-4"/>
          <w:sz w:val="22"/>
          <w:lang w:val="en-US"/>
        </w:rPr>
      </w:pPr>
      <w:r>
        <w:rPr>
          <w:rFonts w:hint="default"/>
          <w:spacing w:val="-4"/>
          <w:sz w:val="22"/>
          <w:lang w:val="en-US"/>
        </w:rPr>
        <w:t>Where  job = ‘manager’ and sal &gt; 1500;</w:t>
      </w:r>
    </w:p>
    <w:p w14:paraId="7AC66973">
      <w:pPr>
        <w:pStyle w:val="6"/>
        <w:numPr>
          <w:ilvl w:val="0"/>
          <w:numId w:val="0"/>
        </w:numPr>
        <w:tabs>
          <w:tab w:val="left" w:pos="240"/>
        </w:tabs>
        <w:spacing w:before="181" w:after="0" w:line="240" w:lineRule="auto"/>
        <w:ind w:left="23" w:leftChars="0" w:right="0" w:rightChars="0"/>
        <w:jc w:val="left"/>
        <w:rPr>
          <w:rFonts w:hint="default"/>
          <w:spacing w:val="-4"/>
          <w:sz w:val="22"/>
          <w:lang w:val="en-US"/>
        </w:rPr>
      </w:pPr>
    </w:p>
    <w:p w14:paraId="25B89F91">
      <w:pPr>
        <w:pStyle w:val="6"/>
        <w:numPr>
          <w:ilvl w:val="0"/>
          <w:numId w:val="1"/>
        </w:numPr>
        <w:tabs>
          <w:tab w:val="left" w:pos="240"/>
        </w:tabs>
        <w:spacing w:before="182" w:after="0" w:line="240" w:lineRule="auto"/>
        <w:ind w:left="240" w:right="0" w:hanging="217"/>
        <w:jc w:val="left"/>
        <w:rPr>
          <w:sz w:val="22"/>
        </w:rPr>
      </w:pPr>
      <w:r>
        <w:rPr>
          <w:sz w:val="22"/>
        </w:rPr>
        <w:t>list</w:t>
      </w:r>
      <w:r>
        <w:rPr>
          <w:spacing w:val="-2"/>
          <w:sz w:val="22"/>
        </w:rPr>
        <w:t xml:space="preserve"> </w:t>
      </w:r>
      <w:r>
        <w:rPr>
          <w:sz w:val="22"/>
        </w:rPr>
        <w:t>all</w:t>
      </w:r>
      <w:r>
        <w:rPr>
          <w:spacing w:val="-7"/>
          <w:sz w:val="22"/>
        </w:rPr>
        <w:t xml:space="preserve"> </w:t>
      </w:r>
      <w:r>
        <w:rPr>
          <w:sz w:val="22"/>
        </w:rPr>
        <w:t>employees</w:t>
      </w:r>
      <w:r>
        <w:rPr>
          <w:spacing w:val="-2"/>
          <w:sz w:val="22"/>
        </w:rPr>
        <w:t xml:space="preserve"> </w:t>
      </w:r>
      <w:r>
        <w:rPr>
          <w:sz w:val="22"/>
        </w:rPr>
        <w:t>with</w:t>
      </w:r>
      <w:r>
        <w:rPr>
          <w:spacing w:val="-3"/>
          <w:sz w:val="22"/>
        </w:rPr>
        <w:t xml:space="preserve"> </w:t>
      </w:r>
      <w:r>
        <w:rPr>
          <w:sz w:val="22"/>
        </w:rPr>
        <w:t>sal</w:t>
      </w:r>
      <w:r>
        <w:rPr>
          <w:spacing w:val="-3"/>
          <w:sz w:val="22"/>
        </w:rPr>
        <w:t xml:space="preserve"> </w:t>
      </w:r>
      <w:r>
        <w:rPr>
          <w:sz w:val="22"/>
        </w:rPr>
        <w:t>&gt;1200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&lt;</w:t>
      </w:r>
      <w:r>
        <w:rPr>
          <w:spacing w:val="-4"/>
          <w:sz w:val="22"/>
        </w:rPr>
        <w:t xml:space="preserve"> 2000</w:t>
      </w:r>
    </w:p>
    <w:p w14:paraId="18638319">
      <w:pPr>
        <w:pStyle w:val="6"/>
        <w:numPr>
          <w:ilvl w:val="0"/>
          <w:numId w:val="0"/>
        </w:numPr>
        <w:tabs>
          <w:tab w:val="left" w:pos="240"/>
        </w:tabs>
        <w:spacing w:before="182" w:after="0" w:line="240" w:lineRule="auto"/>
        <w:ind w:left="23" w:leftChars="0" w:right="0" w:right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Select *</w:t>
      </w:r>
    </w:p>
    <w:p w14:paraId="518C21C3">
      <w:pPr>
        <w:pStyle w:val="6"/>
        <w:numPr>
          <w:ilvl w:val="0"/>
          <w:numId w:val="0"/>
        </w:numPr>
        <w:tabs>
          <w:tab w:val="left" w:pos="240"/>
        </w:tabs>
        <w:spacing w:before="182" w:after="0" w:line="240" w:lineRule="auto"/>
        <w:ind w:left="23" w:leftChars="0" w:right="0" w:right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-&gt; From emp</w:t>
      </w:r>
    </w:p>
    <w:p w14:paraId="243FD61E">
      <w:pPr>
        <w:pStyle w:val="6"/>
        <w:numPr>
          <w:ilvl w:val="0"/>
          <w:numId w:val="0"/>
        </w:numPr>
        <w:tabs>
          <w:tab w:val="left" w:pos="240"/>
        </w:tabs>
        <w:spacing w:before="182" w:after="0" w:line="240" w:lineRule="auto"/>
        <w:ind w:left="23" w:leftChars="0" w:right="0" w:rightChars="0" w:firstLine="198"/>
        <w:jc w:val="left"/>
        <w:rPr>
          <w:rFonts w:hint="default"/>
          <w:sz w:val="22"/>
        </w:rPr>
      </w:pPr>
      <w:r>
        <w:rPr>
          <w:rFonts w:hint="default"/>
          <w:sz w:val="22"/>
        </w:rPr>
        <w:t>-&gt; Where  sal between 1201 and 1499;</w:t>
      </w:r>
    </w:p>
    <w:p w14:paraId="3CA713FB">
      <w:pPr>
        <w:pStyle w:val="6"/>
        <w:numPr>
          <w:ilvl w:val="0"/>
          <w:numId w:val="0"/>
        </w:numPr>
        <w:tabs>
          <w:tab w:val="left" w:pos="240"/>
        </w:tabs>
        <w:spacing w:before="182" w:after="0" w:line="240" w:lineRule="auto"/>
        <w:ind w:left="23" w:leftChars="0" w:right="0" w:rightChars="0" w:firstLine="198"/>
        <w:jc w:val="left"/>
        <w:rPr>
          <w:rFonts w:hint="default"/>
          <w:sz w:val="22"/>
        </w:rPr>
      </w:pPr>
    </w:p>
    <w:p w14:paraId="78E8E511">
      <w:pPr>
        <w:pStyle w:val="4"/>
        <w:numPr>
          <w:ilvl w:val="0"/>
          <w:numId w:val="1"/>
        </w:numPr>
        <w:spacing w:before="181"/>
        <w:ind w:left="240" w:leftChars="0" w:hanging="217" w:firstLineChars="0"/>
        <w:rPr>
          <w:spacing w:val="-4"/>
        </w:rPr>
      </w:pPr>
      <w:r>
        <w:t>list</w:t>
      </w:r>
      <w:r>
        <w:rPr>
          <w:spacing w:val="-1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sal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1600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sal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800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sal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4"/>
        </w:rPr>
        <w:t>1900</w:t>
      </w:r>
    </w:p>
    <w:p w14:paraId="043AF940">
      <w:pPr>
        <w:pStyle w:val="4"/>
        <w:numPr>
          <w:ilvl w:val="0"/>
          <w:numId w:val="0"/>
        </w:numPr>
        <w:spacing w:before="181"/>
        <w:ind w:left="23" w:leftChars="0" w:right="0" w:rightChars="0"/>
        <w:rPr>
          <w:rFonts w:hint="default"/>
          <w:spacing w:val="-4"/>
        </w:rPr>
      </w:pPr>
      <w:r>
        <w:rPr>
          <w:rFonts w:hint="default"/>
          <w:spacing w:val="-4"/>
        </w:rPr>
        <w:t xml:space="preserve"> Select *</w:t>
      </w:r>
    </w:p>
    <w:p w14:paraId="533F0072">
      <w:pPr>
        <w:pStyle w:val="4"/>
        <w:numPr>
          <w:ilvl w:val="0"/>
          <w:numId w:val="0"/>
        </w:numPr>
        <w:spacing w:before="181"/>
        <w:ind w:left="23" w:leftChars="0" w:right="0" w:rightChars="0"/>
        <w:rPr>
          <w:rFonts w:hint="default"/>
          <w:spacing w:val="-4"/>
        </w:rPr>
      </w:pPr>
      <w:r>
        <w:rPr>
          <w:rFonts w:hint="default"/>
          <w:spacing w:val="-4"/>
        </w:rPr>
        <w:t xml:space="preserve">    -&gt; From emp</w:t>
      </w:r>
    </w:p>
    <w:p w14:paraId="3F25E6E8">
      <w:pPr>
        <w:pStyle w:val="4"/>
        <w:numPr>
          <w:ilvl w:val="0"/>
          <w:numId w:val="0"/>
        </w:numPr>
        <w:spacing w:before="181"/>
        <w:ind w:left="23" w:leftChars="0" w:right="0" w:rightChars="0" w:firstLine="182"/>
        <w:rPr>
          <w:rFonts w:hint="default"/>
          <w:spacing w:val="-4"/>
        </w:rPr>
      </w:pPr>
      <w:r>
        <w:rPr>
          <w:rFonts w:hint="default"/>
          <w:spacing w:val="-4"/>
        </w:rPr>
        <w:t>-&gt; Where  sal in(1600,800,1900);</w:t>
      </w:r>
    </w:p>
    <w:p w14:paraId="3629BF3E">
      <w:pPr>
        <w:pStyle w:val="4"/>
        <w:numPr>
          <w:ilvl w:val="0"/>
          <w:numId w:val="0"/>
        </w:numPr>
        <w:spacing w:before="181"/>
        <w:ind w:left="23" w:leftChars="0" w:right="0" w:rightChars="0" w:firstLine="182"/>
        <w:rPr>
          <w:rFonts w:hint="default"/>
          <w:spacing w:val="-4"/>
        </w:rPr>
      </w:pPr>
    </w:p>
    <w:p w14:paraId="2D5F1DBF">
      <w:pPr>
        <w:pStyle w:val="4"/>
        <w:numPr>
          <w:ilvl w:val="0"/>
          <w:numId w:val="1"/>
        </w:numPr>
        <w:spacing w:before="182"/>
        <w:ind w:left="240" w:leftChars="0" w:hanging="217" w:firstLineChars="0"/>
        <w:rPr>
          <w:spacing w:val="-4"/>
        </w:rPr>
      </w:pPr>
      <w:r>
        <w:t>list</w:t>
      </w:r>
      <w:r>
        <w:rPr>
          <w:spacing w:val="-1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R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second</w:t>
      </w:r>
      <w:r>
        <w:rPr>
          <w:spacing w:val="-4"/>
        </w:rPr>
        <w:t xml:space="preserve"> </w:t>
      </w:r>
      <w:r>
        <w:t>last</w:t>
      </w:r>
      <w:r>
        <w:rPr>
          <w:spacing w:val="-2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4"/>
        </w:rPr>
        <w:t>name</w:t>
      </w:r>
    </w:p>
    <w:p w14:paraId="737ECB20">
      <w:pPr>
        <w:pStyle w:val="4"/>
        <w:numPr>
          <w:ilvl w:val="0"/>
          <w:numId w:val="0"/>
        </w:numPr>
        <w:spacing w:before="182"/>
        <w:ind w:left="23" w:leftChars="0" w:right="0" w:rightChars="0"/>
        <w:rPr>
          <w:rFonts w:hint="default"/>
          <w:spacing w:val="-4"/>
          <w:lang w:val="en-US"/>
        </w:rPr>
      </w:pPr>
      <w:r>
        <w:rPr>
          <w:rFonts w:hint="default"/>
          <w:spacing w:val="-4"/>
          <w:lang w:val="en-US"/>
        </w:rPr>
        <w:t>Ans.  Select *</w:t>
      </w:r>
    </w:p>
    <w:p w14:paraId="605BEC98">
      <w:pPr>
        <w:pStyle w:val="4"/>
        <w:numPr>
          <w:ilvl w:val="0"/>
          <w:numId w:val="0"/>
        </w:numPr>
        <w:spacing w:before="182"/>
        <w:ind w:left="23" w:leftChars="0" w:right="0" w:rightChars="0"/>
        <w:rPr>
          <w:rFonts w:hint="default"/>
          <w:spacing w:val="-4"/>
          <w:lang w:val="en-US"/>
        </w:rPr>
      </w:pPr>
      <w:r>
        <w:rPr>
          <w:rFonts w:hint="default"/>
          <w:spacing w:val="-4"/>
          <w:lang w:val="en-US"/>
        </w:rPr>
        <w:t xml:space="preserve">    -&gt; From emp</w:t>
      </w:r>
    </w:p>
    <w:p w14:paraId="72BA4B91">
      <w:pPr>
        <w:pStyle w:val="4"/>
        <w:numPr>
          <w:ilvl w:val="0"/>
          <w:numId w:val="0"/>
        </w:numPr>
        <w:spacing w:before="182"/>
        <w:ind w:left="23" w:leftChars="0" w:right="0" w:rightChars="0" w:firstLine="182"/>
        <w:rPr>
          <w:rFonts w:hint="default"/>
          <w:spacing w:val="-4"/>
          <w:lang w:val="en-US"/>
        </w:rPr>
      </w:pPr>
      <w:r>
        <w:rPr>
          <w:rFonts w:hint="default"/>
          <w:spacing w:val="-4"/>
          <w:lang w:val="en-US"/>
        </w:rPr>
        <w:t>-&gt; Where  ename like '%r_';</w:t>
      </w:r>
    </w:p>
    <w:p w14:paraId="549C9550">
      <w:pPr>
        <w:pStyle w:val="4"/>
        <w:numPr>
          <w:ilvl w:val="0"/>
          <w:numId w:val="0"/>
        </w:numPr>
        <w:spacing w:before="182"/>
        <w:ind w:left="23" w:leftChars="0" w:right="0" w:rightChars="0" w:firstLine="182"/>
        <w:rPr>
          <w:rFonts w:hint="default"/>
          <w:spacing w:val="-4"/>
          <w:lang w:val="en-US"/>
        </w:rPr>
      </w:pPr>
    </w:p>
    <w:p w14:paraId="2E2F206B">
      <w:pPr>
        <w:pStyle w:val="4"/>
        <w:spacing w:before="180"/>
        <w:ind w:left="23"/>
      </w:pPr>
      <w:r>
        <w:t>5.</w:t>
      </w:r>
      <w:r>
        <w:rPr>
          <w:spacing w:val="-5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starts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ends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0"/>
        </w:rPr>
        <w:t>N</w:t>
      </w:r>
    </w:p>
    <w:p w14:paraId="45F38FD2">
      <w:pPr>
        <w:pStyle w:val="4"/>
        <w:ind w:left="0"/>
        <w:rPr>
          <w:rFonts w:hint="default"/>
          <w:lang w:val="en-US"/>
        </w:rPr>
      </w:pPr>
      <w:r>
        <w:rPr>
          <w:rFonts w:hint="default"/>
          <w:lang w:val="en-US"/>
        </w:rPr>
        <w:t>Ans. Select *</w:t>
      </w:r>
    </w:p>
    <w:p w14:paraId="72CAE2C0">
      <w:pPr>
        <w:pStyle w:val="4"/>
        <w:ind w:left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-&gt; From emp</w:t>
      </w:r>
    </w:p>
    <w:p w14:paraId="7F0D9FB3">
      <w:pPr>
        <w:pStyle w:val="4"/>
        <w:ind w:left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-&gt; Where  ename like 'a%n';</w:t>
      </w:r>
    </w:p>
    <w:p w14:paraId="4BA659B1">
      <w:pPr>
        <w:pStyle w:val="4"/>
        <w:ind w:left="0"/>
      </w:pPr>
    </w:p>
    <w:p w14:paraId="1DD4CDDF">
      <w:pPr>
        <w:pStyle w:val="4"/>
        <w:ind w:left="0"/>
      </w:pPr>
    </w:p>
    <w:p w14:paraId="2B3AF48E">
      <w:pPr>
        <w:pStyle w:val="4"/>
        <w:spacing w:before="7"/>
        <w:ind w:left="0"/>
      </w:pPr>
    </w:p>
    <w:p w14:paraId="0703C734">
      <w:pPr>
        <w:pStyle w:val="4"/>
        <w:ind w:left="23"/>
      </w:pPr>
      <w:r>
        <w:t>Q2.</w:t>
      </w:r>
      <w:r>
        <w:rPr>
          <w:spacing w:val="-2"/>
        </w:rPr>
        <w:t xml:space="preserve"> </w:t>
      </w:r>
      <w:r>
        <w:t>Solve</w:t>
      </w:r>
      <w:r>
        <w:rPr>
          <w:spacing w:val="-2"/>
        </w:rPr>
        <w:t xml:space="preserve"> following</w:t>
      </w:r>
    </w:p>
    <w:p w14:paraId="5B9161CE">
      <w:pPr>
        <w:pStyle w:val="6"/>
        <w:numPr>
          <w:ilvl w:val="0"/>
          <w:numId w:val="2"/>
        </w:numPr>
        <w:tabs>
          <w:tab w:val="left" w:pos="523"/>
        </w:tabs>
        <w:spacing w:before="183" w:after="0" w:line="240" w:lineRule="auto"/>
        <w:ind w:left="358" w:leftChars="0" w:right="0" w:hanging="358" w:firstLineChars="0"/>
        <w:jc w:val="left"/>
        <w:rPr>
          <w:sz w:val="22"/>
        </w:rPr>
      </w:pPr>
      <w:r>
        <w:rPr>
          <w:sz w:val="22"/>
        </w:rPr>
        <w:t>list</w:t>
      </w:r>
      <w:r>
        <w:rPr>
          <w:spacing w:val="-2"/>
          <w:sz w:val="22"/>
        </w:rPr>
        <w:t xml:space="preserve"> </w:t>
      </w:r>
      <w:r>
        <w:rPr>
          <w:sz w:val="22"/>
        </w:rPr>
        <w:t>all</w:t>
      </w:r>
      <w:r>
        <w:rPr>
          <w:spacing w:val="-3"/>
          <w:sz w:val="22"/>
        </w:rPr>
        <w:t xml:space="preserve"> </w:t>
      </w:r>
      <w:r>
        <w:rPr>
          <w:sz w:val="22"/>
        </w:rPr>
        <w:t>employees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2"/>
          <w:sz w:val="22"/>
        </w:rPr>
        <w:t xml:space="preserve"> </w:t>
      </w:r>
      <w:r>
        <w:rPr>
          <w:sz w:val="22"/>
        </w:rPr>
        <w:t>salary</w:t>
      </w:r>
      <w:r>
        <w:rPr>
          <w:spacing w:val="-1"/>
          <w:sz w:val="22"/>
        </w:rPr>
        <w:t xml:space="preserve"> </w:t>
      </w:r>
      <w:r>
        <w:rPr>
          <w:sz w:val="22"/>
        </w:rPr>
        <w:t>&gt;</w:t>
      </w:r>
      <w:r>
        <w:rPr>
          <w:spacing w:val="-5"/>
          <w:sz w:val="22"/>
        </w:rPr>
        <w:t xml:space="preserve"> </w:t>
      </w:r>
      <w:r>
        <w:rPr>
          <w:sz w:val="22"/>
        </w:rPr>
        <w:t>1250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dept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no=30</w:t>
      </w:r>
    </w:p>
    <w:p w14:paraId="18996ABC">
      <w:pPr>
        <w:pStyle w:val="6"/>
        <w:numPr>
          <w:ilvl w:val="0"/>
          <w:numId w:val="0"/>
        </w:numPr>
        <w:tabs>
          <w:tab w:val="left" w:pos="523"/>
        </w:tabs>
        <w:spacing w:before="183" w:after="0" w:line="240" w:lineRule="auto"/>
        <w:ind w:left="165" w:leftChars="0" w:right="0" w:rightChars="0"/>
        <w:jc w:val="left"/>
        <w:rPr>
          <w:rFonts w:hint="default"/>
          <w:spacing w:val="-4"/>
          <w:sz w:val="22"/>
          <w:lang w:val="en-US"/>
        </w:rPr>
      </w:pPr>
      <w:r>
        <w:rPr>
          <w:rFonts w:hint="default"/>
          <w:spacing w:val="-4"/>
          <w:sz w:val="22"/>
          <w:lang w:val="en-US"/>
        </w:rPr>
        <w:t>Ans.  Select *</w:t>
      </w:r>
    </w:p>
    <w:p w14:paraId="31E940EB">
      <w:pPr>
        <w:pStyle w:val="6"/>
        <w:numPr>
          <w:ilvl w:val="0"/>
          <w:numId w:val="0"/>
        </w:numPr>
        <w:tabs>
          <w:tab w:val="left" w:pos="523"/>
        </w:tabs>
        <w:spacing w:before="183" w:after="0" w:line="240" w:lineRule="auto"/>
        <w:ind w:left="165" w:leftChars="0" w:right="0" w:rightChars="0"/>
        <w:jc w:val="left"/>
        <w:rPr>
          <w:rFonts w:hint="default"/>
          <w:spacing w:val="-4"/>
          <w:sz w:val="22"/>
          <w:lang w:val="en-US"/>
        </w:rPr>
      </w:pPr>
      <w:r>
        <w:rPr>
          <w:rFonts w:hint="default"/>
          <w:spacing w:val="-4"/>
          <w:sz w:val="22"/>
          <w:lang w:val="en-US"/>
        </w:rPr>
        <w:t xml:space="preserve">    -&gt; From emp</w:t>
      </w:r>
    </w:p>
    <w:p w14:paraId="4418FCC3">
      <w:pPr>
        <w:pStyle w:val="6"/>
        <w:numPr>
          <w:ilvl w:val="0"/>
          <w:numId w:val="0"/>
        </w:numPr>
        <w:tabs>
          <w:tab w:val="left" w:pos="523"/>
        </w:tabs>
        <w:spacing w:before="183" w:after="0" w:line="240" w:lineRule="auto"/>
        <w:ind w:left="165" w:leftChars="0" w:right="0" w:rightChars="0" w:firstLine="182"/>
        <w:jc w:val="left"/>
        <w:rPr>
          <w:rFonts w:hint="default"/>
          <w:spacing w:val="-4"/>
          <w:sz w:val="22"/>
          <w:lang w:val="en-US"/>
        </w:rPr>
      </w:pPr>
      <w:r>
        <w:rPr>
          <w:rFonts w:hint="default"/>
          <w:spacing w:val="-4"/>
          <w:sz w:val="22"/>
          <w:lang w:val="en-US"/>
        </w:rPr>
        <w:t>-&gt; Where  sal &gt; 1250 and deptno = 30;</w:t>
      </w:r>
    </w:p>
    <w:p w14:paraId="192D8EA7">
      <w:pPr>
        <w:pStyle w:val="6"/>
        <w:numPr>
          <w:ilvl w:val="0"/>
          <w:numId w:val="0"/>
        </w:numPr>
        <w:tabs>
          <w:tab w:val="left" w:pos="523"/>
        </w:tabs>
        <w:spacing w:before="183" w:after="0" w:line="240" w:lineRule="auto"/>
        <w:ind w:left="165" w:leftChars="0" w:right="0" w:rightChars="0" w:firstLine="182"/>
        <w:jc w:val="left"/>
        <w:rPr>
          <w:rFonts w:hint="default"/>
          <w:spacing w:val="-4"/>
          <w:sz w:val="22"/>
          <w:lang w:val="en-US"/>
        </w:rPr>
      </w:pPr>
    </w:p>
    <w:p w14:paraId="1C4F65A8">
      <w:pPr>
        <w:pStyle w:val="6"/>
        <w:numPr>
          <w:ilvl w:val="0"/>
          <w:numId w:val="0"/>
        </w:numPr>
        <w:tabs>
          <w:tab w:val="left" w:pos="523"/>
        </w:tabs>
        <w:spacing w:before="183" w:after="0" w:line="240" w:lineRule="auto"/>
        <w:ind w:left="165" w:leftChars="0" w:right="0" w:rightChars="0" w:firstLine="182"/>
        <w:jc w:val="left"/>
        <w:rPr>
          <w:rFonts w:hint="default"/>
          <w:spacing w:val="-4"/>
          <w:sz w:val="22"/>
          <w:lang w:val="en-US"/>
        </w:rPr>
      </w:pPr>
    </w:p>
    <w:p w14:paraId="52230F1A">
      <w:pPr>
        <w:pStyle w:val="6"/>
        <w:numPr>
          <w:ilvl w:val="0"/>
          <w:numId w:val="2"/>
        </w:numPr>
        <w:tabs>
          <w:tab w:val="left" w:pos="523"/>
        </w:tabs>
        <w:spacing w:before="19" w:after="0" w:line="240" w:lineRule="auto"/>
        <w:ind w:left="358" w:leftChars="0" w:right="0" w:hanging="358" w:firstLineChars="0"/>
        <w:jc w:val="left"/>
        <w:rPr>
          <w:sz w:val="22"/>
        </w:rPr>
      </w:pPr>
      <w:r>
        <w:rPr>
          <w:sz w:val="22"/>
        </w:rPr>
        <w:t>list</w:t>
      </w:r>
      <w:r>
        <w:rPr>
          <w:spacing w:val="-3"/>
          <w:sz w:val="22"/>
        </w:rPr>
        <w:t xml:space="preserve"> </w:t>
      </w:r>
      <w:r>
        <w:rPr>
          <w:sz w:val="22"/>
        </w:rPr>
        <w:t>all</w:t>
      </w:r>
      <w:r>
        <w:rPr>
          <w:spacing w:val="-4"/>
          <w:sz w:val="22"/>
        </w:rPr>
        <w:t xml:space="preserve"> </w:t>
      </w:r>
      <w:r>
        <w:rPr>
          <w:sz w:val="22"/>
        </w:rPr>
        <w:t>employees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3"/>
          <w:sz w:val="22"/>
        </w:rPr>
        <w:t xml:space="preserve"> </w:t>
      </w:r>
      <w:r>
        <w:rPr>
          <w:sz w:val="22"/>
        </w:rPr>
        <w:t>salary</w:t>
      </w:r>
      <w:r>
        <w:rPr>
          <w:spacing w:val="-2"/>
          <w:sz w:val="22"/>
        </w:rPr>
        <w:t xml:space="preserve"> </w:t>
      </w:r>
      <w:r>
        <w:rPr>
          <w:sz w:val="22"/>
        </w:rPr>
        <w:t>&gt;=1250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&lt;=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3000</w:t>
      </w:r>
    </w:p>
    <w:p w14:paraId="27C20CE5">
      <w:pPr>
        <w:pStyle w:val="6"/>
        <w:numPr>
          <w:ilvl w:val="0"/>
          <w:numId w:val="0"/>
        </w:numPr>
        <w:tabs>
          <w:tab w:val="left" w:pos="523"/>
        </w:tabs>
        <w:spacing w:before="19" w:after="0" w:line="240" w:lineRule="auto"/>
        <w:ind w:left="165" w:leftChars="0" w:right="0" w:rightChars="0"/>
        <w:jc w:val="left"/>
        <w:rPr>
          <w:rFonts w:hint="default"/>
          <w:spacing w:val="-4"/>
          <w:sz w:val="22"/>
          <w:lang w:val="en-US"/>
        </w:rPr>
      </w:pPr>
      <w:r>
        <w:rPr>
          <w:rFonts w:hint="default"/>
          <w:spacing w:val="-4"/>
          <w:sz w:val="22"/>
          <w:lang w:val="en-US"/>
        </w:rPr>
        <w:t>Ans. Select *</w:t>
      </w:r>
    </w:p>
    <w:p w14:paraId="49E79E21">
      <w:pPr>
        <w:pStyle w:val="6"/>
        <w:numPr>
          <w:ilvl w:val="0"/>
          <w:numId w:val="0"/>
        </w:numPr>
        <w:tabs>
          <w:tab w:val="left" w:pos="523"/>
        </w:tabs>
        <w:spacing w:before="19" w:after="0" w:line="240" w:lineRule="auto"/>
        <w:ind w:left="165" w:leftChars="0" w:right="0" w:rightChars="0"/>
        <w:jc w:val="left"/>
        <w:rPr>
          <w:rFonts w:hint="default"/>
          <w:spacing w:val="-4"/>
          <w:sz w:val="22"/>
          <w:lang w:val="en-US"/>
        </w:rPr>
      </w:pPr>
      <w:r>
        <w:rPr>
          <w:rFonts w:hint="default"/>
          <w:spacing w:val="-4"/>
          <w:sz w:val="22"/>
          <w:lang w:val="en-US"/>
        </w:rPr>
        <w:t xml:space="preserve">    -&gt; From emp</w:t>
      </w:r>
    </w:p>
    <w:p w14:paraId="22626D6A">
      <w:pPr>
        <w:pStyle w:val="6"/>
        <w:numPr>
          <w:ilvl w:val="0"/>
          <w:numId w:val="0"/>
        </w:numPr>
        <w:tabs>
          <w:tab w:val="left" w:pos="523"/>
        </w:tabs>
        <w:spacing w:before="19" w:after="0" w:line="240" w:lineRule="auto"/>
        <w:ind w:left="165" w:leftChars="0" w:right="0" w:rightChars="0" w:firstLine="182"/>
        <w:jc w:val="left"/>
        <w:rPr>
          <w:rFonts w:hint="default"/>
          <w:spacing w:val="-4"/>
          <w:sz w:val="22"/>
          <w:lang w:val="en-US"/>
        </w:rPr>
      </w:pPr>
      <w:r>
        <w:rPr>
          <w:rFonts w:hint="default"/>
          <w:spacing w:val="-4"/>
          <w:sz w:val="22"/>
          <w:lang w:val="en-US"/>
        </w:rPr>
        <w:t>-&gt; Where  sal between 1250 and 3000;</w:t>
      </w:r>
    </w:p>
    <w:p w14:paraId="148FE9A1">
      <w:pPr>
        <w:pStyle w:val="6"/>
        <w:numPr>
          <w:ilvl w:val="0"/>
          <w:numId w:val="0"/>
        </w:numPr>
        <w:tabs>
          <w:tab w:val="left" w:pos="523"/>
        </w:tabs>
        <w:spacing w:before="19" w:after="0" w:line="240" w:lineRule="auto"/>
        <w:ind w:left="165" w:leftChars="0" w:right="0" w:rightChars="0" w:firstLine="182"/>
        <w:jc w:val="left"/>
        <w:rPr>
          <w:rFonts w:hint="default"/>
          <w:spacing w:val="-4"/>
          <w:sz w:val="22"/>
          <w:lang w:val="en-US"/>
        </w:rPr>
      </w:pPr>
    </w:p>
    <w:p w14:paraId="5E5DD862">
      <w:pPr>
        <w:pStyle w:val="6"/>
        <w:numPr>
          <w:ilvl w:val="0"/>
          <w:numId w:val="2"/>
        </w:numPr>
        <w:tabs>
          <w:tab w:val="left" w:pos="523"/>
        </w:tabs>
        <w:spacing w:before="22" w:after="0" w:line="240" w:lineRule="auto"/>
        <w:ind w:left="358" w:leftChars="0" w:right="0" w:hanging="358" w:firstLineChars="0"/>
        <w:jc w:val="left"/>
        <w:rPr>
          <w:sz w:val="22"/>
        </w:rPr>
      </w:pPr>
      <w:r>
        <w:rPr>
          <w:sz w:val="22"/>
        </w:rPr>
        <w:t>list</w:t>
      </w:r>
      <w:r>
        <w:rPr>
          <w:spacing w:val="-2"/>
          <w:sz w:val="22"/>
        </w:rPr>
        <w:t xml:space="preserve"> </w:t>
      </w:r>
      <w:r>
        <w:rPr>
          <w:sz w:val="22"/>
        </w:rPr>
        <w:t>all</w:t>
      </w:r>
      <w:r>
        <w:rPr>
          <w:spacing w:val="-4"/>
          <w:sz w:val="22"/>
        </w:rPr>
        <w:t xml:space="preserve"> </w:t>
      </w:r>
      <w:r>
        <w:rPr>
          <w:sz w:val="22"/>
        </w:rPr>
        <w:t>employees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3"/>
          <w:sz w:val="22"/>
        </w:rPr>
        <w:t xml:space="preserve"> </w:t>
      </w:r>
      <w:r>
        <w:rPr>
          <w:sz w:val="22"/>
        </w:rPr>
        <w:t>salary</w:t>
      </w:r>
      <w:r>
        <w:rPr>
          <w:spacing w:val="-2"/>
          <w:sz w:val="22"/>
        </w:rPr>
        <w:t xml:space="preserve"> </w:t>
      </w:r>
      <w:r>
        <w:rPr>
          <w:sz w:val="22"/>
        </w:rPr>
        <w:t>&gt;1250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&lt;</w:t>
      </w:r>
      <w:r>
        <w:rPr>
          <w:spacing w:val="-4"/>
          <w:sz w:val="22"/>
        </w:rPr>
        <w:t xml:space="preserve"> 3000</w:t>
      </w:r>
    </w:p>
    <w:p w14:paraId="75D52B96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Select *</w:t>
      </w:r>
    </w:p>
    <w:p w14:paraId="787FDF23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-&gt; From emp</w:t>
      </w:r>
    </w:p>
    <w:p w14:paraId="507139B7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 w:firstLine="198"/>
        <w:jc w:val="left"/>
        <w:rPr>
          <w:rFonts w:hint="default"/>
          <w:sz w:val="22"/>
        </w:rPr>
      </w:pPr>
      <w:r>
        <w:rPr>
          <w:rFonts w:hint="default"/>
          <w:sz w:val="22"/>
        </w:rPr>
        <w:t>-&gt; Where  sal between 1251 and 4001;</w:t>
      </w:r>
    </w:p>
    <w:p w14:paraId="31080457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 w:firstLine="198"/>
        <w:jc w:val="left"/>
        <w:rPr>
          <w:rFonts w:hint="default"/>
          <w:sz w:val="22"/>
        </w:rPr>
      </w:pPr>
    </w:p>
    <w:p w14:paraId="271C6D5D">
      <w:pPr>
        <w:pStyle w:val="6"/>
        <w:numPr>
          <w:ilvl w:val="0"/>
          <w:numId w:val="2"/>
        </w:numPr>
        <w:tabs>
          <w:tab w:val="left" w:pos="523"/>
        </w:tabs>
        <w:spacing w:before="22" w:after="0" w:line="240" w:lineRule="auto"/>
        <w:ind w:left="358" w:leftChars="0" w:right="0" w:hanging="358" w:firstLineChars="0"/>
        <w:jc w:val="left"/>
        <w:rPr>
          <w:sz w:val="22"/>
        </w:rPr>
      </w:pPr>
      <w:r>
        <w:rPr>
          <w:sz w:val="22"/>
        </w:rPr>
        <w:t>list</w:t>
      </w:r>
      <w:r>
        <w:rPr>
          <w:spacing w:val="-2"/>
          <w:sz w:val="22"/>
        </w:rPr>
        <w:t xml:space="preserve"> </w:t>
      </w:r>
      <w:r>
        <w:rPr>
          <w:sz w:val="22"/>
        </w:rPr>
        <w:t>all</w:t>
      </w:r>
      <w:r>
        <w:rPr>
          <w:spacing w:val="-3"/>
          <w:sz w:val="22"/>
        </w:rPr>
        <w:t xml:space="preserve"> </w:t>
      </w:r>
      <w:r>
        <w:rPr>
          <w:sz w:val="22"/>
        </w:rPr>
        <w:t>employees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3"/>
          <w:sz w:val="22"/>
        </w:rPr>
        <w:t xml:space="preserve"> </w:t>
      </w:r>
      <w:r>
        <w:rPr>
          <w:sz w:val="22"/>
        </w:rPr>
        <w:t>salary</w:t>
      </w:r>
      <w:r>
        <w:rPr>
          <w:spacing w:val="-1"/>
          <w:sz w:val="22"/>
        </w:rPr>
        <w:t xml:space="preserve"> </w:t>
      </w:r>
      <w:r>
        <w:rPr>
          <w:sz w:val="22"/>
        </w:rPr>
        <w:t>either</w:t>
      </w:r>
      <w:r>
        <w:rPr>
          <w:spacing w:val="-3"/>
          <w:sz w:val="22"/>
        </w:rPr>
        <w:t xml:space="preserve"> </w:t>
      </w:r>
      <w:r>
        <w:rPr>
          <w:sz w:val="22"/>
        </w:rPr>
        <w:t>equal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45"/>
          <w:sz w:val="22"/>
        </w:rPr>
        <w:t xml:space="preserve"> </w:t>
      </w:r>
      <w:r>
        <w:rPr>
          <w:sz w:val="22"/>
        </w:rPr>
        <w:t>3000</w:t>
      </w:r>
      <w:r>
        <w:rPr>
          <w:spacing w:val="-4"/>
          <w:sz w:val="22"/>
        </w:rPr>
        <w:t xml:space="preserve"> </w:t>
      </w:r>
      <w:r>
        <w:rPr>
          <w:sz w:val="22"/>
        </w:rPr>
        <w:t>or</w:t>
      </w:r>
      <w:r>
        <w:rPr>
          <w:spacing w:val="-4"/>
          <w:sz w:val="22"/>
        </w:rPr>
        <w:t xml:space="preserve"> </w:t>
      </w:r>
      <w:r>
        <w:rPr>
          <w:sz w:val="22"/>
        </w:rPr>
        <w:t>1250</w:t>
      </w:r>
      <w:r>
        <w:rPr>
          <w:spacing w:val="-4"/>
          <w:sz w:val="22"/>
        </w:rPr>
        <w:t xml:space="preserve"> </w:t>
      </w:r>
      <w:r>
        <w:rPr>
          <w:sz w:val="22"/>
        </w:rPr>
        <w:t>or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2500</w:t>
      </w:r>
    </w:p>
    <w:p w14:paraId="7C8BD771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Select *</w:t>
      </w:r>
    </w:p>
    <w:p w14:paraId="0FB13E2F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   -&gt; From emp</w:t>
      </w:r>
    </w:p>
    <w:p w14:paraId="7DD9C9AB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sz w:val="22"/>
        </w:rPr>
      </w:pPr>
      <w:r>
        <w:rPr>
          <w:rFonts w:hint="default"/>
          <w:sz w:val="22"/>
        </w:rPr>
        <w:t xml:space="preserve">    -&gt; Where  sal in (3000,1250,2500);</w:t>
      </w:r>
    </w:p>
    <w:p w14:paraId="6983C3CC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right="0" w:rightChars="0"/>
        <w:jc w:val="left"/>
        <w:rPr>
          <w:sz w:val="22"/>
        </w:rPr>
      </w:pPr>
    </w:p>
    <w:p w14:paraId="5CD65769">
      <w:pPr>
        <w:pStyle w:val="6"/>
        <w:numPr>
          <w:ilvl w:val="0"/>
          <w:numId w:val="2"/>
        </w:numPr>
        <w:tabs>
          <w:tab w:val="left" w:pos="523"/>
        </w:tabs>
        <w:spacing w:before="22" w:after="0" w:line="240" w:lineRule="auto"/>
        <w:ind w:left="358" w:leftChars="0" w:right="0" w:hanging="358" w:firstLineChars="0"/>
        <w:jc w:val="left"/>
        <w:rPr>
          <w:sz w:val="22"/>
        </w:rPr>
      </w:pPr>
      <w:r>
        <w:rPr>
          <w:sz w:val="22"/>
        </w:rPr>
        <w:t>list</w:t>
      </w:r>
      <w:r>
        <w:rPr>
          <w:spacing w:val="-2"/>
          <w:sz w:val="22"/>
        </w:rPr>
        <w:t xml:space="preserve"> </w:t>
      </w:r>
      <w:r>
        <w:rPr>
          <w:sz w:val="22"/>
        </w:rPr>
        <w:t>all</w:t>
      </w:r>
      <w:r>
        <w:rPr>
          <w:spacing w:val="-4"/>
          <w:sz w:val="22"/>
        </w:rPr>
        <w:t xml:space="preserve"> </w:t>
      </w:r>
      <w:r>
        <w:rPr>
          <w:sz w:val="22"/>
        </w:rPr>
        <w:t>employee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2"/>
          <w:sz w:val="22"/>
        </w:rPr>
        <w:t xml:space="preserve"> name=SMITH</w:t>
      </w:r>
    </w:p>
    <w:p w14:paraId="4C4D9B50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Ans.Select *</w:t>
      </w:r>
    </w:p>
    <w:p w14:paraId="25015F9F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 xml:space="preserve">    -&gt; From emp</w:t>
      </w:r>
    </w:p>
    <w:p w14:paraId="40160DA2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 w:firstLine="19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-&gt; Where  ename ='smith';</w:t>
      </w:r>
    </w:p>
    <w:p w14:paraId="54DC3CF8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 w:firstLine="190"/>
        <w:jc w:val="left"/>
        <w:rPr>
          <w:rFonts w:hint="default"/>
          <w:spacing w:val="-2"/>
          <w:sz w:val="22"/>
          <w:lang w:val="en-US"/>
        </w:rPr>
      </w:pPr>
    </w:p>
    <w:p w14:paraId="6F271510">
      <w:pPr>
        <w:pStyle w:val="6"/>
        <w:numPr>
          <w:ilvl w:val="0"/>
          <w:numId w:val="2"/>
        </w:numPr>
        <w:tabs>
          <w:tab w:val="left" w:pos="523"/>
        </w:tabs>
        <w:spacing w:before="19" w:after="0" w:line="240" w:lineRule="auto"/>
        <w:ind w:left="358" w:leftChars="0" w:right="0" w:hanging="358" w:firstLineChars="0"/>
        <w:jc w:val="left"/>
        <w:rPr>
          <w:sz w:val="22"/>
        </w:rPr>
      </w:pPr>
      <w:r>
        <w:rPr>
          <w:sz w:val="22"/>
        </w:rPr>
        <w:t>list</w:t>
      </w:r>
      <w:r>
        <w:rPr>
          <w:spacing w:val="-5"/>
          <w:sz w:val="22"/>
        </w:rPr>
        <w:t xml:space="preserve"> </w:t>
      </w:r>
      <w:r>
        <w:rPr>
          <w:sz w:val="22"/>
        </w:rPr>
        <w:t>all</w:t>
      </w:r>
      <w:r>
        <w:rPr>
          <w:spacing w:val="-5"/>
          <w:sz w:val="22"/>
        </w:rPr>
        <w:t xml:space="preserve"> </w:t>
      </w:r>
      <w:r>
        <w:rPr>
          <w:sz w:val="22"/>
        </w:rPr>
        <w:t>employees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4"/>
          <w:sz w:val="22"/>
        </w:rPr>
        <w:t xml:space="preserve"> </w:t>
      </w:r>
      <w:r>
        <w:rPr>
          <w:sz w:val="22"/>
        </w:rPr>
        <w:t>name</w:t>
      </w:r>
      <w:r>
        <w:rPr>
          <w:spacing w:val="-3"/>
          <w:sz w:val="22"/>
        </w:rPr>
        <w:t xml:space="preserve"> </w:t>
      </w:r>
      <w:r>
        <w:rPr>
          <w:sz w:val="22"/>
        </w:rPr>
        <w:t>starting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4"/>
          <w:sz w:val="22"/>
        </w:rPr>
        <w:t xml:space="preserve"> </w:t>
      </w:r>
      <w:r>
        <w:rPr>
          <w:spacing w:val="-10"/>
          <w:sz w:val="22"/>
        </w:rPr>
        <w:t>S</w:t>
      </w:r>
    </w:p>
    <w:p w14:paraId="671FB4A6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10"/>
          <w:sz w:val="22"/>
          <w:lang w:val="en-US"/>
        </w:rPr>
        <w:t>Ans. s</w:t>
      </w:r>
      <w:r>
        <w:rPr>
          <w:rFonts w:hint="default"/>
          <w:spacing w:val="-2"/>
          <w:sz w:val="22"/>
          <w:lang w:val="en-US"/>
        </w:rPr>
        <w:t>elect *</w:t>
      </w:r>
    </w:p>
    <w:p w14:paraId="423FE2DB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 xml:space="preserve">    -&gt; From emp</w:t>
      </w:r>
    </w:p>
    <w:p w14:paraId="7954BD21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 w:firstLine="190"/>
        <w:jc w:val="left"/>
        <w:rPr>
          <w:rFonts w:hint="default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-&gt; Where  ename  like ‘S%’;</w:t>
      </w:r>
    </w:p>
    <w:p w14:paraId="0F29B6EB">
      <w:pPr>
        <w:pStyle w:val="6"/>
        <w:numPr>
          <w:ilvl w:val="0"/>
          <w:numId w:val="2"/>
        </w:numPr>
        <w:tabs>
          <w:tab w:val="left" w:pos="523"/>
        </w:tabs>
        <w:spacing w:before="22" w:after="0" w:line="240" w:lineRule="auto"/>
        <w:ind w:left="358" w:leftChars="0" w:right="0" w:hanging="358" w:firstLineChars="0"/>
        <w:jc w:val="left"/>
        <w:rPr>
          <w:sz w:val="22"/>
        </w:rPr>
      </w:pPr>
      <w:r>
        <w:rPr>
          <w:sz w:val="22"/>
        </w:rPr>
        <w:t>list</w:t>
      </w:r>
      <w:r>
        <w:rPr>
          <w:spacing w:val="-3"/>
          <w:sz w:val="22"/>
        </w:rPr>
        <w:t xml:space="preserve"> </w:t>
      </w:r>
      <w:r>
        <w:rPr>
          <w:sz w:val="22"/>
        </w:rPr>
        <w:t>all</w:t>
      </w:r>
      <w:r>
        <w:rPr>
          <w:spacing w:val="-5"/>
          <w:sz w:val="22"/>
        </w:rPr>
        <w:t xml:space="preserve"> </w:t>
      </w:r>
      <w:r>
        <w:rPr>
          <w:sz w:val="22"/>
        </w:rPr>
        <w:t>employees</w:t>
      </w:r>
      <w:r>
        <w:rPr>
          <w:spacing w:val="-6"/>
          <w:sz w:val="22"/>
        </w:rPr>
        <w:t xml:space="preserve"> </w:t>
      </w:r>
      <w:r>
        <w:rPr>
          <w:sz w:val="22"/>
        </w:rPr>
        <w:t>with</w:t>
      </w:r>
      <w:r>
        <w:rPr>
          <w:spacing w:val="-3"/>
          <w:sz w:val="22"/>
        </w:rPr>
        <w:t xml:space="preserve"> </w:t>
      </w:r>
      <w:r>
        <w:rPr>
          <w:sz w:val="22"/>
        </w:rPr>
        <w:t>name</w:t>
      </w:r>
      <w:r>
        <w:rPr>
          <w:spacing w:val="-4"/>
          <w:sz w:val="22"/>
        </w:rPr>
        <w:t xml:space="preserve"> </w:t>
      </w:r>
      <w:r>
        <w:rPr>
          <w:sz w:val="22"/>
        </w:rPr>
        <w:t>ending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4"/>
          <w:sz w:val="22"/>
        </w:rPr>
        <w:t xml:space="preserve"> </w:t>
      </w:r>
      <w:r>
        <w:rPr>
          <w:spacing w:val="-10"/>
          <w:sz w:val="22"/>
        </w:rPr>
        <w:t>S</w:t>
      </w:r>
    </w:p>
    <w:p w14:paraId="448C3704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10"/>
          <w:sz w:val="22"/>
          <w:lang w:val="en-US"/>
        </w:rPr>
        <w:t>Ans. s</w:t>
      </w:r>
      <w:r>
        <w:rPr>
          <w:rFonts w:hint="default"/>
          <w:spacing w:val="-2"/>
          <w:sz w:val="22"/>
          <w:lang w:val="en-US"/>
        </w:rPr>
        <w:t>elect *</w:t>
      </w:r>
    </w:p>
    <w:p w14:paraId="3A739C58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 xml:space="preserve">    -&gt; From emp</w:t>
      </w:r>
    </w:p>
    <w:p w14:paraId="2055DB28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-&gt; Where  ename  like ‘%s’;</w:t>
      </w:r>
    </w:p>
    <w:p w14:paraId="4350B0CD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</w:p>
    <w:p w14:paraId="3903553F">
      <w:pPr>
        <w:pStyle w:val="6"/>
        <w:numPr>
          <w:ilvl w:val="0"/>
          <w:numId w:val="2"/>
        </w:numPr>
        <w:tabs>
          <w:tab w:val="left" w:pos="523"/>
        </w:tabs>
        <w:spacing w:before="22" w:after="0" w:line="240" w:lineRule="auto"/>
        <w:ind w:left="358" w:leftChars="0" w:right="0" w:hanging="358" w:firstLineChars="0"/>
        <w:jc w:val="left"/>
        <w:rPr>
          <w:sz w:val="22"/>
        </w:rPr>
      </w:pPr>
      <w:r>
        <w:rPr>
          <w:sz w:val="22"/>
        </w:rPr>
        <w:t>list</w:t>
      </w:r>
      <w:r>
        <w:rPr>
          <w:spacing w:val="-2"/>
          <w:sz w:val="22"/>
        </w:rPr>
        <w:t xml:space="preserve"> </w:t>
      </w:r>
      <w:r>
        <w:rPr>
          <w:sz w:val="22"/>
        </w:rPr>
        <w:t>all</w:t>
      </w:r>
      <w:r>
        <w:rPr>
          <w:spacing w:val="-4"/>
          <w:sz w:val="22"/>
        </w:rPr>
        <w:t xml:space="preserve"> </w:t>
      </w:r>
      <w:r>
        <w:rPr>
          <w:sz w:val="22"/>
        </w:rPr>
        <w:t>employees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3"/>
          <w:sz w:val="22"/>
        </w:rPr>
        <w:t xml:space="preserve"> </w:t>
      </w:r>
      <w:r>
        <w:rPr>
          <w:sz w:val="22"/>
        </w:rPr>
        <w:t>name</w:t>
      </w:r>
      <w:r>
        <w:rPr>
          <w:spacing w:val="-3"/>
          <w:sz w:val="22"/>
        </w:rPr>
        <w:t xml:space="preserve"> </w:t>
      </w:r>
      <w:r>
        <w:rPr>
          <w:sz w:val="22"/>
        </w:rPr>
        <w:t>contains</w:t>
      </w:r>
      <w:r>
        <w:rPr>
          <w:spacing w:val="-3"/>
          <w:sz w:val="22"/>
        </w:rPr>
        <w:t xml:space="preserve"> </w:t>
      </w:r>
      <w:r>
        <w:rPr>
          <w:sz w:val="22"/>
        </w:rPr>
        <w:t>I</w:t>
      </w:r>
      <w:r>
        <w:rPr>
          <w:spacing w:val="-3"/>
          <w:sz w:val="22"/>
        </w:rPr>
        <w:t xml:space="preserve"> </w:t>
      </w:r>
      <w:r>
        <w:rPr>
          <w:sz w:val="22"/>
        </w:rPr>
        <w:t>at</w:t>
      </w:r>
      <w:r>
        <w:rPr>
          <w:spacing w:val="-3"/>
          <w:sz w:val="22"/>
        </w:rPr>
        <w:t xml:space="preserve"> </w:t>
      </w:r>
      <w:r>
        <w:rPr>
          <w:sz w:val="22"/>
        </w:rPr>
        <w:t>2nd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position</w:t>
      </w:r>
    </w:p>
    <w:p w14:paraId="57D6ABA5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10"/>
          <w:sz w:val="22"/>
          <w:lang w:val="en-US"/>
        </w:rPr>
        <w:t>Ans. s</w:t>
      </w:r>
      <w:r>
        <w:rPr>
          <w:rFonts w:hint="default"/>
          <w:spacing w:val="-2"/>
          <w:sz w:val="22"/>
          <w:lang w:val="en-US"/>
        </w:rPr>
        <w:t>elect *</w:t>
      </w:r>
    </w:p>
    <w:p w14:paraId="0B2A9393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 xml:space="preserve">    -&gt; From emp</w:t>
      </w:r>
    </w:p>
    <w:p w14:paraId="14023A48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-&gt; Where  ename  like ‘_l%’;</w:t>
      </w:r>
    </w:p>
    <w:p w14:paraId="74CF988B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</w:p>
    <w:p w14:paraId="5713C388">
      <w:pPr>
        <w:pStyle w:val="6"/>
        <w:numPr>
          <w:ilvl w:val="0"/>
          <w:numId w:val="2"/>
        </w:numPr>
        <w:tabs>
          <w:tab w:val="left" w:pos="523"/>
        </w:tabs>
        <w:spacing w:before="22" w:after="0" w:line="240" w:lineRule="auto"/>
        <w:ind w:left="358" w:leftChars="0" w:right="0" w:hanging="358" w:firstLineChars="0"/>
        <w:jc w:val="left"/>
        <w:rPr>
          <w:sz w:val="22"/>
        </w:rPr>
      </w:pPr>
      <w:r>
        <w:rPr>
          <w:sz w:val="22"/>
        </w:rPr>
        <w:t>list</w:t>
      </w:r>
      <w:r>
        <w:rPr>
          <w:spacing w:val="-4"/>
          <w:sz w:val="22"/>
        </w:rPr>
        <w:t xml:space="preserve"> </w:t>
      </w:r>
      <w:r>
        <w:rPr>
          <w:sz w:val="22"/>
        </w:rPr>
        <w:t>all</w:t>
      </w:r>
      <w:r>
        <w:rPr>
          <w:spacing w:val="-3"/>
          <w:sz w:val="22"/>
        </w:rPr>
        <w:t xml:space="preserve"> </w:t>
      </w:r>
      <w:r>
        <w:rPr>
          <w:sz w:val="22"/>
        </w:rPr>
        <w:t>employees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2"/>
          <w:sz w:val="22"/>
        </w:rPr>
        <w:t xml:space="preserve"> </w:t>
      </w:r>
      <w:r>
        <w:rPr>
          <w:sz w:val="22"/>
        </w:rPr>
        <w:t>name</w:t>
      </w:r>
      <w:r>
        <w:rPr>
          <w:spacing w:val="-3"/>
          <w:sz w:val="22"/>
        </w:rPr>
        <w:t xml:space="preserve"> </w:t>
      </w:r>
      <w:r>
        <w:rPr>
          <w:sz w:val="22"/>
        </w:rPr>
        <w:t>starts</w:t>
      </w:r>
      <w:r>
        <w:rPr>
          <w:spacing w:val="-1"/>
          <w:sz w:val="22"/>
        </w:rPr>
        <w:t xml:space="preserve"> </w:t>
      </w:r>
      <w:r>
        <w:rPr>
          <w:sz w:val="22"/>
        </w:rPr>
        <w:t>with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ends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4"/>
          <w:sz w:val="22"/>
        </w:rPr>
        <w:t xml:space="preserve"> </w:t>
      </w:r>
      <w:r>
        <w:rPr>
          <w:sz w:val="22"/>
        </w:rPr>
        <w:t>N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somewhere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between</w:t>
      </w:r>
      <w:r>
        <w:rPr>
          <w:spacing w:val="-4"/>
          <w:sz w:val="22"/>
        </w:rPr>
        <w:t xml:space="preserve"> </w:t>
      </w:r>
      <w:r>
        <w:rPr>
          <w:sz w:val="22"/>
        </w:rPr>
        <w:t>L</w:t>
      </w:r>
      <w:r>
        <w:rPr>
          <w:spacing w:val="-1"/>
          <w:sz w:val="22"/>
        </w:rPr>
        <w:t xml:space="preserve"> </w:t>
      </w:r>
      <w:r>
        <w:rPr>
          <w:sz w:val="22"/>
        </w:rPr>
        <w:t>is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there</w:t>
      </w:r>
    </w:p>
    <w:p w14:paraId="1BA11149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10"/>
          <w:sz w:val="22"/>
          <w:lang w:val="en-US"/>
        </w:rPr>
      </w:pPr>
      <w:r>
        <w:rPr>
          <w:rFonts w:hint="default"/>
          <w:spacing w:val="-10"/>
          <w:sz w:val="22"/>
          <w:lang w:val="en-US"/>
        </w:rPr>
        <w:t>Ans. select *</w:t>
      </w:r>
    </w:p>
    <w:p w14:paraId="34FA2A45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10"/>
          <w:sz w:val="22"/>
          <w:lang w:val="en-US"/>
        </w:rPr>
      </w:pPr>
      <w:r>
        <w:rPr>
          <w:rFonts w:hint="default"/>
          <w:spacing w:val="-10"/>
          <w:sz w:val="22"/>
          <w:lang w:val="en-US"/>
        </w:rPr>
        <w:t xml:space="preserve">    -&gt; From emp</w:t>
      </w:r>
    </w:p>
    <w:p w14:paraId="6497CD5B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10"/>
          <w:sz w:val="22"/>
          <w:lang w:val="en-US"/>
        </w:rPr>
      </w:pPr>
      <w:r>
        <w:rPr>
          <w:rFonts w:hint="default"/>
          <w:spacing w:val="-10"/>
          <w:sz w:val="22"/>
          <w:lang w:val="en-US"/>
        </w:rPr>
        <w:t xml:space="preserve">    -&gt; Where ename like 'A%L%N';</w:t>
      </w:r>
    </w:p>
    <w:p w14:paraId="4D35E80A">
      <w:pPr>
        <w:pStyle w:val="6"/>
        <w:numPr>
          <w:ilvl w:val="0"/>
          <w:numId w:val="2"/>
        </w:numPr>
        <w:tabs>
          <w:tab w:val="left" w:pos="523"/>
        </w:tabs>
        <w:spacing w:before="19" w:after="0" w:line="240" w:lineRule="auto"/>
        <w:ind w:left="358" w:leftChars="0" w:right="0" w:hanging="358" w:firstLineChars="0"/>
        <w:jc w:val="left"/>
        <w:rPr>
          <w:sz w:val="22"/>
        </w:rPr>
      </w:pPr>
      <w:r>
        <w:rPr>
          <w:sz w:val="22"/>
        </w:rPr>
        <w:t>list</w:t>
      </w:r>
      <w:r>
        <w:rPr>
          <w:spacing w:val="-4"/>
          <w:sz w:val="22"/>
        </w:rPr>
        <w:t xml:space="preserve"> </w:t>
      </w:r>
      <w:r>
        <w:rPr>
          <w:sz w:val="22"/>
        </w:rPr>
        <w:t>all</w:t>
      </w:r>
      <w:r>
        <w:rPr>
          <w:spacing w:val="-3"/>
          <w:sz w:val="22"/>
        </w:rPr>
        <w:t xml:space="preserve"> </w:t>
      </w:r>
      <w:r>
        <w:rPr>
          <w:sz w:val="22"/>
        </w:rPr>
        <w:t>employees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2"/>
          <w:sz w:val="22"/>
        </w:rPr>
        <w:t xml:space="preserve"> </w:t>
      </w:r>
      <w:r>
        <w:rPr>
          <w:sz w:val="22"/>
        </w:rPr>
        <w:t>name</w:t>
      </w:r>
      <w:r>
        <w:rPr>
          <w:spacing w:val="-3"/>
          <w:sz w:val="22"/>
        </w:rPr>
        <w:t xml:space="preserve"> </w:t>
      </w:r>
      <w:r>
        <w:rPr>
          <w:sz w:val="22"/>
        </w:rPr>
        <w:t>starts</w:t>
      </w:r>
      <w:r>
        <w:rPr>
          <w:spacing w:val="-1"/>
          <w:sz w:val="22"/>
        </w:rPr>
        <w:t xml:space="preserve"> </w:t>
      </w:r>
      <w:r>
        <w:rPr>
          <w:sz w:val="22"/>
        </w:rPr>
        <w:t>with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B</w:t>
      </w:r>
      <w:r>
        <w:rPr>
          <w:spacing w:val="-4"/>
          <w:sz w:val="22"/>
        </w:rPr>
        <w:t xml:space="preserve"> </w:t>
      </w:r>
      <w:r>
        <w:rPr>
          <w:sz w:val="22"/>
        </w:rPr>
        <w:t>at</w:t>
      </w:r>
      <w:r>
        <w:rPr>
          <w:spacing w:val="-4"/>
          <w:sz w:val="22"/>
        </w:rPr>
        <w:t xml:space="preserve"> </w:t>
      </w:r>
      <w:r>
        <w:rPr>
          <w:sz w:val="22"/>
        </w:rPr>
        <w:t>3</w:t>
      </w:r>
      <w:r>
        <w:rPr>
          <w:spacing w:val="-2"/>
          <w:sz w:val="22"/>
        </w:rPr>
        <w:t xml:space="preserve"> </w:t>
      </w:r>
      <w:r>
        <w:rPr>
          <w:sz w:val="22"/>
        </w:rPr>
        <w:t>rd</w:t>
      </w:r>
      <w:r>
        <w:rPr>
          <w:spacing w:val="-3"/>
          <w:sz w:val="22"/>
        </w:rPr>
        <w:t xml:space="preserve"> </w:t>
      </w:r>
      <w:r>
        <w:rPr>
          <w:sz w:val="22"/>
        </w:rPr>
        <w:t>position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P</w:t>
      </w:r>
      <w:r>
        <w:rPr>
          <w:spacing w:val="-3"/>
          <w:sz w:val="22"/>
        </w:rPr>
        <w:t xml:space="preserve"> </w:t>
      </w:r>
      <w:r>
        <w:rPr>
          <w:sz w:val="22"/>
        </w:rPr>
        <w:t>at</w:t>
      </w:r>
      <w:r>
        <w:rPr>
          <w:spacing w:val="-2"/>
          <w:sz w:val="22"/>
        </w:rPr>
        <w:t xml:space="preserve"> </w:t>
      </w:r>
      <w:r>
        <w:rPr>
          <w:sz w:val="22"/>
        </w:rPr>
        <w:t>second</w:t>
      </w:r>
      <w:r>
        <w:rPr>
          <w:spacing w:val="-3"/>
          <w:sz w:val="22"/>
        </w:rPr>
        <w:t xml:space="preserve"> </w:t>
      </w:r>
      <w:r>
        <w:rPr>
          <w:sz w:val="22"/>
        </w:rPr>
        <w:t>last</w:t>
      </w:r>
      <w:r>
        <w:rPr>
          <w:spacing w:val="-2"/>
          <w:sz w:val="22"/>
        </w:rPr>
        <w:t xml:space="preserve"> position</w:t>
      </w:r>
    </w:p>
    <w:p w14:paraId="474CF76E">
      <w:pPr>
        <w:pStyle w:val="6"/>
        <w:numPr>
          <w:ilvl w:val="0"/>
          <w:numId w:val="0"/>
        </w:numPr>
        <w:tabs>
          <w:tab w:val="left" w:pos="523"/>
        </w:tabs>
        <w:spacing w:before="19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Ans.  select *</w:t>
      </w:r>
    </w:p>
    <w:p w14:paraId="69B89946">
      <w:pPr>
        <w:pStyle w:val="6"/>
        <w:numPr>
          <w:ilvl w:val="0"/>
          <w:numId w:val="0"/>
        </w:numPr>
        <w:tabs>
          <w:tab w:val="left" w:pos="523"/>
        </w:tabs>
        <w:spacing w:before="19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 xml:space="preserve">    -&gt; From emp</w:t>
      </w:r>
    </w:p>
    <w:p w14:paraId="3DB5D5E8">
      <w:pPr>
        <w:pStyle w:val="6"/>
        <w:numPr>
          <w:ilvl w:val="0"/>
          <w:numId w:val="0"/>
        </w:numPr>
        <w:tabs>
          <w:tab w:val="left" w:pos="523"/>
        </w:tabs>
        <w:spacing w:before="19" w:after="0" w:line="240" w:lineRule="auto"/>
        <w:ind w:left="165" w:leftChars="0" w:right="0" w:rightChars="0" w:firstLine="19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-&gt; Where ename like 'a_b%s_';</w:t>
      </w:r>
    </w:p>
    <w:p w14:paraId="055E7AA5">
      <w:pPr>
        <w:pStyle w:val="6"/>
        <w:numPr>
          <w:ilvl w:val="0"/>
          <w:numId w:val="0"/>
        </w:numPr>
        <w:tabs>
          <w:tab w:val="left" w:pos="523"/>
        </w:tabs>
        <w:spacing w:before="19" w:after="0" w:line="240" w:lineRule="auto"/>
        <w:ind w:left="165" w:leftChars="0" w:right="0" w:rightChars="0" w:firstLine="190"/>
        <w:jc w:val="left"/>
        <w:rPr>
          <w:rFonts w:hint="default"/>
          <w:spacing w:val="-2"/>
          <w:sz w:val="22"/>
          <w:lang w:val="en-US"/>
        </w:rPr>
      </w:pPr>
    </w:p>
    <w:p w14:paraId="7F95C6B5">
      <w:pPr>
        <w:pStyle w:val="6"/>
        <w:numPr>
          <w:ilvl w:val="0"/>
          <w:numId w:val="2"/>
        </w:numPr>
        <w:tabs>
          <w:tab w:val="left" w:pos="523"/>
        </w:tabs>
        <w:spacing w:before="22" w:after="0" w:line="240" w:lineRule="auto"/>
        <w:ind w:left="358" w:leftChars="0" w:right="0" w:hanging="358" w:firstLineChars="0"/>
        <w:jc w:val="left"/>
        <w:rPr>
          <w:sz w:val="22"/>
        </w:rPr>
      </w:pPr>
      <w:r>
        <w:rPr>
          <w:sz w:val="22"/>
        </w:rPr>
        <w:t>List</w:t>
      </w:r>
      <w:r>
        <w:rPr>
          <w:spacing w:val="-5"/>
          <w:sz w:val="22"/>
        </w:rPr>
        <w:t xml:space="preserve"> </w:t>
      </w:r>
      <w:r>
        <w:rPr>
          <w:sz w:val="22"/>
        </w:rPr>
        <w:t>all</w:t>
      </w:r>
      <w:r>
        <w:rPr>
          <w:spacing w:val="-4"/>
          <w:sz w:val="22"/>
        </w:rPr>
        <w:t xml:space="preserve"> </w:t>
      </w:r>
      <w:r>
        <w:rPr>
          <w:sz w:val="22"/>
        </w:rPr>
        <w:t>employees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6"/>
          <w:sz w:val="22"/>
        </w:rPr>
        <w:t xml:space="preserve"> </w:t>
      </w:r>
      <w:r>
        <w:rPr>
          <w:sz w:val="22"/>
        </w:rPr>
        <w:t>name</w:t>
      </w:r>
      <w:r>
        <w:rPr>
          <w:spacing w:val="-4"/>
          <w:sz w:val="22"/>
        </w:rPr>
        <w:t xml:space="preserve"> </w:t>
      </w:r>
      <w:r>
        <w:rPr>
          <w:sz w:val="22"/>
        </w:rPr>
        <w:t>starts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either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or</w:t>
      </w:r>
      <w:r>
        <w:rPr>
          <w:spacing w:val="-2"/>
          <w:sz w:val="22"/>
        </w:rPr>
        <w:t xml:space="preserve"> </w:t>
      </w:r>
      <w:r>
        <w:rPr>
          <w:sz w:val="22"/>
        </w:rPr>
        <w:t>starts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2"/>
          <w:sz w:val="22"/>
        </w:rPr>
        <w:t xml:space="preserve"> </w:t>
      </w:r>
      <w:r>
        <w:rPr>
          <w:sz w:val="22"/>
        </w:rPr>
        <w:t>S</w:t>
      </w:r>
      <w:r>
        <w:rPr>
          <w:spacing w:val="-4"/>
          <w:sz w:val="22"/>
        </w:rPr>
        <w:t xml:space="preserve"> </w:t>
      </w:r>
      <w:r>
        <w:rPr>
          <w:sz w:val="22"/>
        </w:rPr>
        <w:t>or</w:t>
      </w:r>
      <w:r>
        <w:rPr>
          <w:spacing w:val="-2"/>
          <w:sz w:val="22"/>
        </w:rPr>
        <w:t xml:space="preserve"> </w:t>
      </w:r>
      <w:r>
        <w:rPr>
          <w:sz w:val="22"/>
        </w:rPr>
        <w:t>starts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4"/>
          <w:sz w:val="22"/>
        </w:rPr>
        <w:t xml:space="preserve"> </w:t>
      </w:r>
      <w:r>
        <w:rPr>
          <w:spacing w:val="-10"/>
          <w:sz w:val="22"/>
        </w:rPr>
        <w:t>W</w:t>
      </w:r>
    </w:p>
    <w:p w14:paraId="229EC4F0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10"/>
          <w:sz w:val="22"/>
          <w:lang w:val="en-US"/>
        </w:rPr>
      </w:pPr>
      <w:r>
        <w:rPr>
          <w:rFonts w:hint="default"/>
          <w:spacing w:val="-10"/>
          <w:sz w:val="22"/>
          <w:lang w:val="en-US"/>
        </w:rPr>
        <w:t>Ans. select * from emp</w:t>
      </w:r>
    </w:p>
    <w:p w14:paraId="34589C3A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 w:firstLine="158"/>
        <w:jc w:val="left"/>
        <w:rPr>
          <w:rFonts w:hint="default"/>
          <w:spacing w:val="-10"/>
          <w:sz w:val="22"/>
          <w:lang w:val="en-US"/>
        </w:rPr>
      </w:pPr>
      <w:r>
        <w:rPr>
          <w:rFonts w:hint="default"/>
          <w:spacing w:val="-10"/>
          <w:sz w:val="22"/>
          <w:lang w:val="en-US"/>
        </w:rPr>
        <w:t>-&gt; where ename regexp '^[a,s,w]';</w:t>
      </w:r>
    </w:p>
    <w:p w14:paraId="1D836ECB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 w:firstLine="158"/>
        <w:jc w:val="left"/>
        <w:rPr>
          <w:rFonts w:hint="default"/>
          <w:spacing w:val="-10"/>
          <w:sz w:val="22"/>
          <w:lang w:val="en-US"/>
        </w:rPr>
      </w:pPr>
    </w:p>
    <w:p w14:paraId="4042D28E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 w:firstLine="158"/>
        <w:jc w:val="left"/>
        <w:rPr>
          <w:rFonts w:hint="default"/>
          <w:spacing w:val="-10"/>
          <w:sz w:val="22"/>
          <w:lang w:val="en-US"/>
        </w:rPr>
      </w:pPr>
    </w:p>
    <w:p w14:paraId="12427D1F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 w:firstLine="158"/>
        <w:jc w:val="left"/>
        <w:rPr>
          <w:rFonts w:hint="default"/>
          <w:spacing w:val="-10"/>
          <w:sz w:val="22"/>
          <w:lang w:val="en-US"/>
        </w:rPr>
      </w:pPr>
    </w:p>
    <w:p w14:paraId="1952BE48">
      <w:pPr>
        <w:pStyle w:val="4"/>
        <w:spacing w:before="183"/>
        <w:ind w:left="23"/>
      </w:pPr>
      <w:r>
        <w:rPr>
          <w:color w:val="000000"/>
          <w:highlight w:val="yellow"/>
        </w:rPr>
        <w:t>practice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Aggregate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functions</w:t>
      </w:r>
    </w:p>
    <w:p w14:paraId="067F0181">
      <w:pPr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find max sal and min sal for each job</w:t>
      </w:r>
    </w:p>
    <w:p w14:paraId="6150F68B">
      <w:pPr>
        <w:ind w:left="525"/>
        <w:rPr>
          <w:lang w:val="en-US"/>
        </w:rPr>
      </w:pPr>
      <w:r>
        <w:rPr>
          <w:lang w:val="en-US"/>
        </w:rPr>
        <w:t>Select job,max(sal), min(sal)</w:t>
      </w:r>
    </w:p>
    <w:p w14:paraId="04CE20CC">
      <w:pPr>
        <w:ind w:left="525"/>
        <w:rPr>
          <w:lang w:val="en-US"/>
        </w:rPr>
      </w:pPr>
      <w:r>
        <w:rPr>
          <w:lang w:val="en-US"/>
        </w:rPr>
        <w:t xml:space="preserve">    -&gt; from emp</w:t>
      </w:r>
    </w:p>
    <w:p w14:paraId="779EE1E7">
      <w:pPr>
        <w:ind w:left="525"/>
        <w:rPr>
          <w:lang w:val="en-US"/>
        </w:rPr>
      </w:pPr>
      <w:r>
        <w:rPr>
          <w:lang w:val="en-US"/>
        </w:rPr>
        <w:t xml:space="preserve">    -&gt; group by job;</w:t>
      </w:r>
    </w:p>
    <w:p w14:paraId="06CF5B69">
      <w:pPr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find how many employess have not received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commission</w:t>
      </w:r>
    </w:p>
    <w:p w14:paraId="11FE1507">
      <w:pPr>
        <w:ind w:left="525"/>
        <w:rPr>
          <w:lang w:val="en-US"/>
        </w:rPr>
      </w:pPr>
      <w:r>
        <w:rPr>
          <w:lang w:val="en-US"/>
        </w:rPr>
        <w:t>Ans. select count(*)</w:t>
      </w:r>
    </w:p>
    <w:p w14:paraId="084743E9">
      <w:pPr>
        <w:ind w:left="525"/>
        <w:rPr>
          <w:lang w:val="en-US"/>
        </w:rPr>
      </w:pPr>
      <w:r>
        <w:rPr>
          <w:lang w:val="en-US"/>
        </w:rPr>
        <w:t xml:space="preserve">    -&gt; from emp</w:t>
      </w:r>
    </w:p>
    <w:p w14:paraId="136B0842">
      <w:pPr>
        <w:ind w:left="525"/>
        <w:rPr>
          <w:lang w:val="en-US"/>
        </w:rPr>
      </w:pPr>
      <w:r>
        <w:rPr>
          <w:lang w:val="en-US"/>
        </w:rPr>
        <w:t xml:space="preserve">    -&gt; group by comm</w:t>
      </w:r>
    </w:p>
    <w:p w14:paraId="6BEA0485">
      <w:pPr>
        <w:ind w:left="525"/>
        <w:rPr>
          <w:lang w:val="en-US"/>
        </w:rPr>
      </w:pPr>
      <w:r>
        <w:rPr>
          <w:lang w:val="en-US"/>
        </w:rPr>
        <w:t xml:space="preserve">    -&gt; having comm is null;</w:t>
      </w:r>
    </w:p>
    <w:p w14:paraId="2F9E6219">
      <w:pPr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find sum of sal of all employees working in dept no 10</w:t>
      </w:r>
    </w:p>
    <w:p w14:paraId="749751C5">
      <w:pPr>
        <w:rPr>
          <w:lang w:val="en-US"/>
        </w:rPr>
      </w:pPr>
      <w:r>
        <w:rPr>
          <w:lang w:val="en-US"/>
        </w:rPr>
        <w:t>Ans. select deptno,sum(sal)</w:t>
      </w:r>
    </w:p>
    <w:p w14:paraId="70464E55">
      <w:pPr>
        <w:rPr>
          <w:lang w:val="en-US"/>
        </w:rPr>
      </w:pPr>
      <w:r>
        <w:rPr>
          <w:lang w:val="en-US"/>
        </w:rPr>
        <w:t xml:space="preserve">    -&gt; from emp</w:t>
      </w:r>
    </w:p>
    <w:p w14:paraId="2EA7A116">
      <w:pPr>
        <w:rPr>
          <w:lang w:val="en-US"/>
        </w:rPr>
      </w:pPr>
      <w:r>
        <w:rPr>
          <w:lang w:val="en-US"/>
        </w:rPr>
        <w:t xml:space="preserve">    -&gt; group by deptno</w:t>
      </w:r>
    </w:p>
    <w:p w14:paraId="7D1E4803">
      <w:pPr>
        <w:rPr>
          <w:lang w:val="en-US"/>
        </w:rPr>
      </w:pPr>
      <w:r>
        <w:rPr>
          <w:lang w:val="en-US"/>
        </w:rPr>
        <w:t xml:space="preserve">    -&gt; having deptno = 10</w:t>
      </w:r>
    </w:p>
    <w:p w14:paraId="47503198">
      <w:pPr>
        <w:rPr>
          <w:lang w:val="en-US"/>
        </w:rPr>
      </w:pPr>
      <w:r>
        <w:rPr>
          <w:lang w:val="en-US"/>
        </w:rPr>
        <w:t xml:space="preserve">    -&gt;;</w:t>
      </w:r>
    </w:p>
    <w:p w14:paraId="781E1FBE">
      <w:pPr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find maximum salary,average sal for each job in every department</w:t>
      </w:r>
    </w:p>
    <w:p w14:paraId="5AA8ABD7">
      <w:pPr>
        <w:ind w:left="165"/>
        <w:rPr>
          <w:lang w:val="en-US"/>
        </w:rPr>
      </w:pPr>
      <w:r>
        <w:rPr>
          <w:lang w:val="en-US"/>
        </w:rPr>
        <w:t>Ans. select job,max(sal), round(avg(sal),2)</w:t>
      </w:r>
    </w:p>
    <w:p w14:paraId="4C046643">
      <w:pPr>
        <w:ind w:left="165"/>
        <w:rPr>
          <w:lang w:val="en-US"/>
        </w:rPr>
      </w:pPr>
      <w:r>
        <w:rPr>
          <w:lang w:val="en-US"/>
        </w:rPr>
        <w:t xml:space="preserve">    -&gt; from emp</w:t>
      </w:r>
    </w:p>
    <w:p w14:paraId="73FB1389">
      <w:pPr>
        <w:ind w:left="165"/>
        <w:rPr>
          <w:lang w:val="en-US"/>
        </w:rPr>
      </w:pPr>
      <w:r>
        <w:rPr>
          <w:lang w:val="en-US"/>
        </w:rPr>
        <w:t xml:space="preserve">    -&gt; group by job;</w:t>
      </w:r>
    </w:p>
    <w:p w14:paraId="421F4EAB">
      <w:pPr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find max salary for every department if deptno is &gt; 15 and arrange data in deptno order.</w:t>
      </w:r>
    </w:p>
    <w:p w14:paraId="59A16AF5">
      <w:pPr>
        <w:ind w:left="165"/>
        <w:rPr>
          <w:lang w:val="en-US"/>
        </w:rPr>
      </w:pPr>
      <w:r>
        <w:rPr>
          <w:lang w:val="en-US"/>
        </w:rPr>
        <w:t>Ans. select deptno,max(sal)</w:t>
      </w:r>
    </w:p>
    <w:p w14:paraId="0293007B">
      <w:pPr>
        <w:ind w:left="165"/>
        <w:rPr>
          <w:lang w:val="en-US"/>
        </w:rPr>
      </w:pPr>
      <w:r>
        <w:rPr>
          <w:lang w:val="en-US"/>
        </w:rPr>
        <w:t xml:space="preserve">    -&gt; from emp</w:t>
      </w:r>
    </w:p>
    <w:p w14:paraId="6A796863">
      <w:pPr>
        <w:ind w:left="165"/>
        <w:rPr>
          <w:lang w:val="en-US"/>
        </w:rPr>
      </w:pPr>
      <w:r>
        <w:rPr>
          <w:lang w:val="en-US"/>
        </w:rPr>
        <w:t xml:space="preserve">    -&gt; group by deptno</w:t>
      </w:r>
    </w:p>
    <w:p w14:paraId="09B32954">
      <w:pPr>
        <w:ind w:left="165"/>
        <w:rPr>
          <w:lang w:val="en-US"/>
        </w:rPr>
      </w:pPr>
      <w:r>
        <w:rPr>
          <w:lang w:val="en-US"/>
        </w:rPr>
        <w:t xml:space="preserve">    -&gt; having deptno &gt; 15</w:t>
      </w:r>
    </w:p>
    <w:p w14:paraId="4187BA68">
      <w:pPr>
        <w:ind w:left="165"/>
        <w:rPr>
          <w:lang w:val="en-US"/>
        </w:rPr>
      </w:pPr>
      <w:r>
        <w:rPr>
          <w:lang w:val="en-US"/>
        </w:rPr>
        <w:t xml:space="preserve">    -&gt; order by deptno;</w:t>
      </w:r>
    </w:p>
    <w:p w14:paraId="4F3ADF30">
      <w:pPr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find sum salary for every department if sum is &gt; 3000</w:t>
      </w:r>
    </w:p>
    <w:p w14:paraId="29F86FE4">
      <w:pPr>
        <w:rPr>
          <w:lang w:val="en-US"/>
        </w:rPr>
      </w:pPr>
      <w:r>
        <w:rPr>
          <w:lang w:val="en-US"/>
        </w:rPr>
        <w:t>Ans. select deptno,sum(sal)</w:t>
      </w:r>
    </w:p>
    <w:p w14:paraId="7BAB1631">
      <w:pPr>
        <w:rPr>
          <w:lang w:val="en-US"/>
        </w:rPr>
      </w:pPr>
      <w:r>
        <w:rPr>
          <w:lang w:val="en-US"/>
        </w:rPr>
        <w:t xml:space="preserve">from emp </w:t>
      </w:r>
    </w:p>
    <w:p w14:paraId="0825F797">
      <w:pPr>
        <w:rPr>
          <w:lang w:val="en-US"/>
        </w:rPr>
      </w:pPr>
      <w:r>
        <w:rPr>
          <w:lang w:val="en-US"/>
        </w:rPr>
        <w:t>group by deptno</w:t>
      </w:r>
    </w:p>
    <w:p w14:paraId="312943DE">
      <w:pPr>
        <w:rPr>
          <w:lang w:val="en-US"/>
        </w:rPr>
      </w:pPr>
      <w:r>
        <w:rPr>
          <w:lang w:val="en-US"/>
        </w:rPr>
        <w:t>having sum(sal) &gt; 3000;</w:t>
      </w:r>
    </w:p>
    <w:p w14:paraId="53348B75">
      <w:pPr>
        <w:ind w:left="165"/>
        <w:rPr>
          <w:b/>
          <w:bCs/>
          <w:lang w:val="en-US"/>
        </w:rPr>
      </w:pPr>
    </w:p>
    <w:p w14:paraId="099AE0B4">
      <w:pPr>
        <w:ind w:left="165"/>
        <w:rPr>
          <w:b/>
          <w:bCs/>
          <w:lang w:val="en-US"/>
        </w:rPr>
      </w:pPr>
    </w:p>
    <w:p w14:paraId="44D0A083">
      <w:pPr>
        <w:ind w:left="165"/>
        <w:rPr>
          <w:b/>
          <w:bCs/>
          <w:lang w:val="en-US"/>
        </w:rPr>
      </w:pPr>
    </w:p>
    <w:p w14:paraId="2EBE242D">
      <w:pPr>
        <w:ind w:left="165"/>
        <w:rPr>
          <w:b/>
          <w:bCs/>
          <w:lang w:val="en-US"/>
        </w:rPr>
      </w:pPr>
      <w:r>
        <w:rPr>
          <w:b/>
          <w:bCs/>
          <w:lang w:val="en-US"/>
        </w:rPr>
        <w:t>18.list all department which has minimum 5 employees</w:t>
      </w:r>
    </w:p>
    <w:p w14:paraId="57DABD5D">
      <w:pPr>
        <w:ind w:left="165"/>
        <w:rPr>
          <w:lang w:val="en-US"/>
        </w:rPr>
      </w:pPr>
      <w:r>
        <w:rPr>
          <w:lang w:val="en-US"/>
        </w:rPr>
        <w:t>Ans. select deptno, dname</w:t>
      </w:r>
    </w:p>
    <w:p w14:paraId="469DB9F0">
      <w:pPr>
        <w:ind w:left="165"/>
        <w:rPr>
          <w:lang w:val="en-US"/>
        </w:rPr>
      </w:pPr>
      <w:r>
        <w:rPr>
          <w:lang w:val="en-US"/>
        </w:rPr>
        <w:t xml:space="preserve">    -&gt; from dept</w:t>
      </w:r>
    </w:p>
    <w:p w14:paraId="7A164F32">
      <w:pPr>
        <w:ind w:left="165"/>
        <w:rPr>
          <w:lang w:val="en-US"/>
        </w:rPr>
      </w:pPr>
      <w:r>
        <w:rPr>
          <w:lang w:val="en-US"/>
        </w:rPr>
        <w:t xml:space="preserve">    -&gt; where deptno in (select deptno</w:t>
      </w:r>
    </w:p>
    <w:p w14:paraId="084C820F">
      <w:pPr>
        <w:ind w:left="165"/>
        <w:rPr>
          <w:lang w:val="en-US"/>
        </w:rPr>
      </w:pPr>
      <w:r>
        <w:rPr>
          <w:lang w:val="en-US"/>
        </w:rPr>
        <w:t xml:space="preserve">    -&gt;  from emp</w:t>
      </w:r>
    </w:p>
    <w:p w14:paraId="3546D5E8">
      <w:pPr>
        <w:ind w:left="165"/>
        <w:rPr>
          <w:lang w:val="en-US"/>
        </w:rPr>
      </w:pPr>
      <w:r>
        <w:rPr>
          <w:lang w:val="en-US"/>
        </w:rPr>
        <w:t xml:space="preserve">    -&gt;  group by deptno</w:t>
      </w:r>
    </w:p>
    <w:p w14:paraId="73F75543">
      <w:pPr>
        <w:ind w:left="165"/>
        <w:rPr>
          <w:lang w:val="en-US"/>
        </w:rPr>
      </w:pPr>
      <w:r>
        <w:rPr>
          <w:lang w:val="en-US"/>
        </w:rPr>
        <w:t xml:space="preserve">    -&gt;  having count(deptno) &gt; 5);</w:t>
      </w:r>
    </w:p>
    <w:p w14:paraId="32C63CA0">
      <w:pPr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count how many employees earn salary more than 2000 in each job</w:t>
      </w:r>
    </w:p>
    <w:p w14:paraId="531F4883">
      <w:pPr>
        <w:ind w:left="165"/>
        <w:rPr>
          <w:lang w:val="en-US"/>
        </w:rPr>
      </w:pPr>
      <w:r>
        <w:rPr>
          <w:b/>
          <w:bCs/>
          <w:lang w:val="en-US"/>
        </w:rPr>
        <w:t xml:space="preserve">Ans. </w:t>
      </w:r>
      <w:r>
        <w:rPr>
          <w:lang w:val="en-US"/>
        </w:rPr>
        <w:t>select job, count(*)</w:t>
      </w:r>
    </w:p>
    <w:p w14:paraId="6688CAAE">
      <w:pPr>
        <w:ind w:left="165"/>
        <w:rPr>
          <w:lang w:val="en-US"/>
        </w:rPr>
      </w:pPr>
      <w:r>
        <w:rPr>
          <w:lang w:val="en-US"/>
        </w:rPr>
        <w:t xml:space="preserve">    -&gt; from emp</w:t>
      </w:r>
    </w:p>
    <w:p w14:paraId="6F639629">
      <w:pPr>
        <w:ind w:left="165"/>
        <w:rPr>
          <w:lang w:val="en-US"/>
        </w:rPr>
      </w:pPr>
      <w:r>
        <w:rPr>
          <w:lang w:val="en-US"/>
        </w:rPr>
        <w:t xml:space="preserve">    -&gt; where sal &gt; 2000</w:t>
      </w:r>
    </w:p>
    <w:p w14:paraId="552EAD81">
      <w:pPr>
        <w:ind w:left="165"/>
        <w:rPr>
          <w:lang w:val="en-US"/>
        </w:rPr>
      </w:pPr>
      <w:r>
        <w:rPr>
          <w:lang w:val="en-US"/>
        </w:rPr>
        <w:t xml:space="preserve">    -&gt; group by job;</w:t>
      </w:r>
    </w:p>
    <w:p w14:paraId="0CFC0146">
      <w:pPr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list all enames and jobs in small case letter</w:t>
      </w:r>
    </w:p>
    <w:p w14:paraId="30C28749">
      <w:pPr>
        <w:ind w:left="165"/>
        <w:rPr>
          <w:lang w:val="en-US"/>
        </w:rPr>
      </w:pPr>
      <w:r>
        <w:rPr>
          <w:lang w:val="en-US"/>
        </w:rPr>
        <w:t>Ans. select lower(ename), lower(job)</w:t>
      </w:r>
    </w:p>
    <w:p w14:paraId="40436652">
      <w:pPr>
        <w:ind w:left="165"/>
        <w:rPr>
          <w:lang w:val="en-US"/>
        </w:rPr>
      </w:pPr>
      <w:r>
        <w:rPr>
          <w:lang w:val="en-US"/>
        </w:rPr>
        <w:t xml:space="preserve">    -&gt; from emp;</w:t>
      </w:r>
    </w:p>
    <w:p w14:paraId="60CD95AF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list all names and jobs so that the length of name should be 15 if it is smaller then add spaces to left</w:t>
      </w:r>
    </w:p>
    <w:p w14:paraId="11A80FF8">
      <w:pPr>
        <w:ind w:left="525"/>
        <w:rPr>
          <w:lang w:val="en-US"/>
        </w:rPr>
      </w:pPr>
      <w:r>
        <w:rPr>
          <w:lang w:val="en-US"/>
        </w:rPr>
        <w:t>Ans. SELECT LPAD(ename, 15, ' ') AS name, job</w:t>
      </w:r>
    </w:p>
    <w:p w14:paraId="76DDCEA1">
      <w:pPr>
        <w:ind w:left="525"/>
        <w:rPr>
          <w:lang w:val="en-US"/>
        </w:rPr>
      </w:pPr>
      <w:r>
        <w:rPr>
          <w:lang w:val="en-US"/>
        </w:rPr>
        <w:t xml:space="preserve">    -&gt; from emp;</w:t>
      </w:r>
    </w:p>
    <w:p w14:paraId="3D99EA89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display min sal,max sal, average sal for all employees working under same manager</w:t>
      </w:r>
    </w:p>
    <w:p w14:paraId="5ECFE0E9">
      <w:pPr>
        <w:ind w:left="525"/>
        <w:rPr>
          <w:lang w:val="en-US"/>
        </w:rPr>
      </w:pPr>
      <w:r>
        <w:rPr>
          <w:lang w:val="en-US"/>
        </w:rPr>
        <w:t>Ans. select min(sal),max(sal),avg(sal),mgr</w:t>
      </w:r>
    </w:p>
    <w:p w14:paraId="552AE7B1">
      <w:pPr>
        <w:ind w:left="525"/>
        <w:rPr>
          <w:lang w:val="en-US"/>
        </w:rPr>
      </w:pPr>
      <w:r>
        <w:rPr>
          <w:lang w:val="en-US"/>
        </w:rPr>
        <w:t xml:space="preserve">    -&gt; from emp</w:t>
      </w:r>
    </w:p>
    <w:p w14:paraId="22B45654">
      <w:pPr>
        <w:ind w:left="525"/>
        <w:rPr>
          <w:lang w:val="en-US"/>
        </w:rPr>
      </w:pPr>
      <w:r>
        <w:rPr>
          <w:lang w:val="en-US"/>
        </w:rPr>
        <w:t xml:space="preserve">    -&gt; group by mgr;</w:t>
      </w:r>
    </w:p>
    <w:p w14:paraId="5A3C5138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find sum of total earnings(sal+comm), average of sal+comm,</w:t>
      </w:r>
    </w:p>
    <w:p w14:paraId="2992DD49">
      <w:pPr>
        <w:rPr>
          <w:lang w:val="en-US"/>
        </w:rPr>
      </w:pPr>
      <w:r>
        <w:rPr>
          <w:lang w:val="en-US"/>
        </w:rPr>
        <w:t>for all employees who earn sal &gt; 2000 and work in either dept no 10 or 20</w:t>
      </w:r>
    </w:p>
    <w:p w14:paraId="62CB206B">
      <w:pPr>
        <w:rPr>
          <w:lang w:val="en-US"/>
        </w:rPr>
      </w:pPr>
      <w:r>
        <w:rPr>
          <w:lang w:val="en-US"/>
        </w:rPr>
        <w:t>Ans. select sum(ifnull(sal,0)+ifnull(comm,0)) 'total sal', avg(ifnull(sal,0)+ifnull(comm,0)) 'avg sal'</w:t>
      </w:r>
    </w:p>
    <w:p w14:paraId="4EC26087">
      <w:pPr>
        <w:rPr>
          <w:lang w:val="en-US"/>
        </w:rPr>
      </w:pPr>
      <w:r>
        <w:rPr>
          <w:lang w:val="en-US"/>
        </w:rPr>
        <w:t xml:space="preserve">    -&gt; from emp</w:t>
      </w:r>
    </w:p>
    <w:p w14:paraId="1305E0F5">
      <w:pPr>
        <w:rPr>
          <w:lang w:val="en-US"/>
        </w:rPr>
      </w:pPr>
      <w:r>
        <w:rPr>
          <w:lang w:val="en-US"/>
        </w:rPr>
        <w:t xml:space="preserve">    -&gt; where sal &gt; 2000 and deptno in(10,20);</w:t>
      </w:r>
    </w:p>
    <w:p w14:paraId="690C0E32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list all employees who joined in Aug 1980 and salary is &gt;1500 and &lt; 2500</w:t>
      </w:r>
    </w:p>
    <w:p w14:paraId="581988B6">
      <w:pPr>
        <w:ind w:left="525"/>
        <w:rPr>
          <w:lang w:val="en-US"/>
        </w:rPr>
      </w:pPr>
      <w:r>
        <w:rPr>
          <w:lang w:val="en-US"/>
        </w:rPr>
        <w:t>Ans. select *</w:t>
      </w:r>
    </w:p>
    <w:p w14:paraId="7E0D7C7F">
      <w:pPr>
        <w:ind w:left="525"/>
        <w:rPr>
          <w:lang w:val="en-US"/>
        </w:rPr>
      </w:pPr>
      <w:r>
        <w:rPr>
          <w:lang w:val="en-US"/>
        </w:rPr>
        <w:t xml:space="preserve">    -&gt; from emp</w:t>
      </w:r>
    </w:p>
    <w:p w14:paraId="4A9B330B">
      <w:pPr>
        <w:ind w:left="525"/>
        <w:rPr>
          <w:lang w:val="en-US"/>
        </w:rPr>
      </w:pPr>
      <w:r>
        <w:rPr>
          <w:lang w:val="en-US"/>
        </w:rPr>
        <w:t xml:space="preserve">    -&gt; where hiredate between '1980-08-01' and '1980-08-31' and  sal between 1500 and 2500;</w:t>
      </w:r>
    </w:p>
    <w:p w14:paraId="21B214D1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list all employees joined in either aug or may or dec</w:t>
      </w:r>
    </w:p>
    <w:p w14:paraId="66C3512A">
      <w:pPr>
        <w:ind w:left="525"/>
        <w:rPr>
          <w:lang w:val="en-US"/>
        </w:rPr>
      </w:pPr>
      <w:r>
        <w:rPr>
          <w:lang w:val="en-US"/>
        </w:rPr>
        <w:t>Ans. select *</w:t>
      </w:r>
    </w:p>
    <w:p w14:paraId="75DCA94E">
      <w:pPr>
        <w:ind w:left="525"/>
        <w:rPr>
          <w:lang w:val="en-US"/>
        </w:rPr>
      </w:pPr>
      <w:r>
        <w:rPr>
          <w:lang w:val="en-US"/>
        </w:rPr>
        <w:t xml:space="preserve">    -&gt; from emp</w:t>
      </w:r>
    </w:p>
    <w:p w14:paraId="06E51CCB">
      <w:pPr>
        <w:ind w:left="525"/>
        <w:rPr>
          <w:lang w:val="en-US"/>
        </w:rPr>
      </w:pPr>
      <w:r>
        <w:rPr>
          <w:lang w:val="en-US"/>
        </w:rPr>
        <w:t xml:space="preserve">    -&gt; where month(hiredate) in (5,8,12);</w:t>
      </w:r>
    </w:p>
    <w:p w14:paraId="5DC1C9B5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display name and hiredate in dd/mm/yy format for all employees whose job is clerk and they earn some commission</w:t>
      </w:r>
    </w:p>
    <w:p w14:paraId="19680CF5">
      <w:pPr>
        <w:ind w:left="525"/>
        <w:rPr>
          <w:lang w:val="en-US"/>
        </w:rPr>
      </w:pPr>
      <w:r>
        <w:rPr>
          <w:lang w:val="en-US"/>
        </w:rPr>
        <w:t>Ans               select ename , date_format(hiredate, '%d/%m/%y')</w:t>
      </w:r>
    </w:p>
    <w:p w14:paraId="632EEE5C">
      <w:pPr>
        <w:ind w:left="525"/>
        <w:rPr>
          <w:lang w:val="en-US"/>
        </w:rPr>
      </w:pPr>
      <w:r>
        <w:rPr>
          <w:lang w:val="en-US"/>
        </w:rPr>
        <w:t xml:space="preserve">    -&gt; from emp</w:t>
      </w:r>
    </w:p>
    <w:p w14:paraId="3D5D894C">
      <w:pPr>
        <w:ind w:left="525"/>
        <w:rPr>
          <w:lang w:val="en-US"/>
        </w:rPr>
        <w:sectPr>
          <w:pgSz w:w="11910" w:h="16840"/>
          <w:pgMar w:top="1840" w:right="1417" w:bottom="280" w:left="1417" w:header="720" w:footer="720" w:gutter="0"/>
          <w:cols w:space="720" w:num="1"/>
        </w:sectPr>
      </w:pPr>
      <w:r>
        <w:rPr>
          <w:lang w:val="en-US"/>
        </w:rPr>
        <w:t xml:space="preserve">    -&gt; where job = 'clerk' and comm is not null</w:t>
      </w:r>
    </w:p>
    <w:p w14:paraId="79C461EA">
      <w:pPr>
        <w:pStyle w:val="6"/>
        <w:numPr>
          <w:ilvl w:val="0"/>
          <w:numId w:val="2"/>
        </w:numPr>
        <w:tabs>
          <w:tab w:val="left" w:pos="523"/>
          <w:tab w:val="left" w:pos="525"/>
        </w:tabs>
        <w:spacing w:before="41" w:after="0" w:line="259" w:lineRule="auto"/>
        <w:ind w:left="360" w:leftChars="0" w:right="398" w:hanging="360" w:firstLineChars="0"/>
        <w:jc w:val="left"/>
        <w:rPr>
          <w:sz w:val="22"/>
        </w:rPr>
      </w:pPr>
      <w:bookmarkStart w:id="0" w:name="_GoBack"/>
      <w:bookmarkEnd w:id="0"/>
      <w:r>
        <w:rPr>
          <w:sz w:val="22"/>
        </w:rPr>
        <w:t>list</w:t>
      </w:r>
      <w:r>
        <w:rPr>
          <w:spacing w:val="-1"/>
          <w:sz w:val="22"/>
        </w:rPr>
        <w:t xml:space="preserve"> </w:t>
      </w:r>
      <w:r>
        <w:rPr>
          <w:sz w:val="22"/>
        </w:rPr>
        <w:t>empcode,empno,name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job</w:t>
      </w:r>
      <w:r>
        <w:rPr>
          <w:spacing w:val="40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>each</w:t>
      </w:r>
      <w:r>
        <w:rPr>
          <w:spacing w:val="-2"/>
          <w:sz w:val="22"/>
        </w:rPr>
        <w:t xml:space="preserve"> </w:t>
      </w:r>
      <w:r>
        <w:rPr>
          <w:sz w:val="22"/>
        </w:rPr>
        <w:t>employee. (note</w:t>
      </w:r>
      <w:r>
        <w:rPr>
          <w:spacing w:val="-2"/>
          <w:sz w:val="22"/>
        </w:rPr>
        <w:t xml:space="preserve"> </w:t>
      </w:r>
      <w:r>
        <w:rPr>
          <w:sz w:val="22"/>
        </w:rPr>
        <w:t>:empcode</w:t>
      </w:r>
      <w:r>
        <w:rPr>
          <w:spacing w:val="-4"/>
          <w:sz w:val="22"/>
        </w:rPr>
        <w:t xml:space="preserve"> </w:t>
      </w:r>
      <w:r>
        <w:rPr>
          <w:sz w:val="22"/>
        </w:rPr>
        <w:t>is</w:t>
      </w:r>
      <w:r>
        <w:rPr>
          <w:spacing w:val="-4"/>
          <w:sz w:val="22"/>
        </w:rPr>
        <w:t xml:space="preserve"> </w:t>
      </w:r>
      <w:r>
        <w:rPr>
          <w:sz w:val="22"/>
        </w:rPr>
        <w:t>3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5</w:t>
      </w:r>
      <w:r>
        <w:rPr>
          <w:spacing w:val="-2"/>
          <w:sz w:val="22"/>
        </w:rPr>
        <w:t xml:space="preserve"> </w:t>
      </w:r>
      <w:r>
        <w:rPr>
          <w:sz w:val="22"/>
        </w:rPr>
        <w:t>characters from name and last 2 characters of job)</w:t>
      </w:r>
    </w:p>
    <w:p w14:paraId="7AE12D4C">
      <w:pPr>
        <w:pStyle w:val="6"/>
        <w:numPr>
          <w:ilvl w:val="0"/>
          <w:numId w:val="0"/>
        </w:numPr>
        <w:tabs>
          <w:tab w:val="left" w:pos="523"/>
          <w:tab w:val="left" w:pos="525"/>
        </w:tabs>
        <w:spacing w:before="41" w:after="0" w:line="259" w:lineRule="auto"/>
        <w:ind w:left="165" w:leftChars="0" w:right="398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Ans. select empno, ename, job, concat(substr(ename,3,3),</w:t>
      </w:r>
    </w:p>
    <w:p w14:paraId="0ED69E76">
      <w:pPr>
        <w:pStyle w:val="6"/>
        <w:numPr>
          <w:ilvl w:val="0"/>
          <w:numId w:val="0"/>
        </w:numPr>
        <w:tabs>
          <w:tab w:val="left" w:pos="523"/>
          <w:tab w:val="left" w:pos="525"/>
        </w:tabs>
        <w:spacing w:before="41" w:after="0" w:line="259" w:lineRule="auto"/>
        <w:ind w:left="165" w:leftChars="0" w:right="398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ab/>
      </w:r>
      <w:r>
        <w:rPr>
          <w:rFonts w:hint="default"/>
          <w:sz w:val="22"/>
          <w:lang w:val="en-US"/>
        </w:rPr>
        <w:tab/>
      </w:r>
      <w:r>
        <w:rPr>
          <w:rFonts w:hint="default"/>
          <w:sz w:val="22"/>
          <w:lang w:val="en-US"/>
        </w:rPr>
        <w:t>substr(job,length(job)-1,2)) empcode</w:t>
      </w:r>
    </w:p>
    <w:p w14:paraId="1AA6C3B6">
      <w:pPr>
        <w:pStyle w:val="6"/>
        <w:numPr>
          <w:ilvl w:val="0"/>
          <w:numId w:val="0"/>
        </w:numPr>
        <w:tabs>
          <w:tab w:val="left" w:pos="523"/>
          <w:tab w:val="left" w:pos="525"/>
        </w:tabs>
        <w:spacing w:before="41" w:after="0" w:line="259" w:lineRule="auto"/>
        <w:ind w:left="165" w:leftChars="0" w:right="398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from emp;</w:t>
      </w:r>
    </w:p>
    <w:p w14:paraId="349F5770">
      <w:pPr>
        <w:pStyle w:val="6"/>
        <w:numPr>
          <w:ilvl w:val="0"/>
          <w:numId w:val="0"/>
        </w:numPr>
        <w:tabs>
          <w:tab w:val="left" w:pos="523"/>
          <w:tab w:val="left" w:pos="525"/>
        </w:tabs>
        <w:spacing w:before="41" w:after="0" w:line="259" w:lineRule="auto"/>
        <w:ind w:left="165" w:leftChars="0" w:right="398" w:rightChars="0"/>
        <w:jc w:val="left"/>
        <w:rPr>
          <w:rFonts w:hint="default"/>
          <w:sz w:val="22"/>
          <w:lang w:val="en-US"/>
        </w:rPr>
      </w:pPr>
    </w:p>
    <w:p w14:paraId="4E97B174">
      <w:pPr>
        <w:pStyle w:val="6"/>
        <w:numPr>
          <w:ilvl w:val="0"/>
          <w:numId w:val="2"/>
        </w:numPr>
        <w:tabs>
          <w:tab w:val="left" w:pos="523"/>
          <w:tab w:val="left" w:pos="525"/>
        </w:tabs>
        <w:spacing w:before="1" w:after="0" w:line="256" w:lineRule="auto"/>
        <w:ind w:left="360" w:leftChars="0" w:right="256" w:hanging="360" w:firstLineChars="0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1"/>
          <w:sz w:val="22"/>
        </w:rPr>
        <w:t xml:space="preserve"> </w:t>
      </w:r>
      <w:r>
        <w:rPr>
          <w:sz w:val="22"/>
        </w:rPr>
        <w:t>thousand</w:t>
      </w:r>
      <w:r>
        <w:rPr>
          <w:spacing w:val="-4"/>
          <w:sz w:val="22"/>
        </w:rPr>
        <w:t xml:space="preserve"> </w:t>
      </w:r>
      <w:r>
        <w:rPr>
          <w:sz w:val="22"/>
        </w:rPr>
        <w:t>separator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$ symbol</w:t>
      </w:r>
      <w:r>
        <w:rPr>
          <w:spacing w:val="-1"/>
          <w:sz w:val="22"/>
        </w:rPr>
        <w:t xml:space="preserve"> </w:t>
      </w:r>
      <w:r>
        <w:rPr>
          <w:sz w:val="22"/>
        </w:rPr>
        <w:t>for</w:t>
      </w:r>
      <w:r>
        <w:rPr>
          <w:spacing w:val="-1"/>
          <w:sz w:val="22"/>
        </w:rPr>
        <w:t xml:space="preserve"> </w:t>
      </w:r>
      <w:r>
        <w:rPr>
          <w:sz w:val="22"/>
        </w:rPr>
        <w:t>commission</w:t>
      </w:r>
      <w:r>
        <w:rPr>
          <w:spacing w:val="-2"/>
          <w:sz w:val="22"/>
        </w:rPr>
        <w:t xml:space="preserve"> </w:t>
      </w:r>
      <w:r>
        <w:rPr>
          <w:sz w:val="22"/>
        </w:rPr>
        <w:t>if</w:t>
      </w:r>
      <w:r>
        <w:rPr>
          <w:spacing w:val="-1"/>
          <w:sz w:val="22"/>
        </w:rPr>
        <w:t xml:space="preserve"> </w:t>
      </w:r>
      <w:r>
        <w:rPr>
          <w:sz w:val="22"/>
        </w:rPr>
        <w:t>it</w:t>
      </w:r>
      <w:r>
        <w:rPr>
          <w:spacing w:val="-3"/>
          <w:sz w:val="22"/>
        </w:rPr>
        <w:t xml:space="preserve"> </w:t>
      </w:r>
      <w:r>
        <w:rPr>
          <w:sz w:val="22"/>
        </w:rPr>
        <w:t>is</w:t>
      </w:r>
      <w:r>
        <w:rPr>
          <w:spacing w:val="-1"/>
          <w:sz w:val="22"/>
        </w:rPr>
        <w:t xml:space="preserve"> </w:t>
      </w:r>
      <w:r>
        <w:rPr>
          <w:sz w:val="22"/>
        </w:rPr>
        <w:t>null</w:t>
      </w:r>
      <w:r>
        <w:rPr>
          <w:spacing w:val="-2"/>
          <w:sz w:val="22"/>
        </w:rPr>
        <w:t xml:space="preserve"> </w:t>
      </w:r>
      <w:r>
        <w:rPr>
          <w:sz w:val="22"/>
        </w:rPr>
        <w:t>then</w:t>
      </w:r>
      <w:r>
        <w:rPr>
          <w:spacing w:val="-1"/>
          <w:sz w:val="22"/>
        </w:rPr>
        <w:t xml:space="preserve"> </w:t>
      </w:r>
      <w:r>
        <w:rPr>
          <w:sz w:val="22"/>
        </w:rPr>
        <w:t>display</w:t>
      </w:r>
      <w:r>
        <w:rPr>
          <w:spacing w:val="-1"/>
          <w:sz w:val="22"/>
        </w:rPr>
        <w:t xml:space="preserve"> </w:t>
      </w:r>
      <w:r>
        <w:rPr>
          <w:sz w:val="22"/>
        </w:rPr>
        <w:t>it</w:t>
      </w:r>
      <w:r>
        <w:rPr>
          <w:spacing w:val="-3"/>
          <w:sz w:val="22"/>
        </w:rPr>
        <w:t xml:space="preserve"> </w:t>
      </w:r>
      <w:r>
        <w:rPr>
          <w:sz w:val="22"/>
        </w:rPr>
        <w:t>as</w:t>
      </w:r>
      <w:r>
        <w:rPr>
          <w:spacing w:val="-1"/>
          <w:sz w:val="22"/>
        </w:rPr>
        <w:t xml:space="preserve"> </w:t>
      </w:r>
      <w:r>
        <w:rPr>
          <w:sz w:val="22"/>
        </w:rPr>
        <w:t>0 for</w:t>
      </w:r>
      <w:r>
        <w:rPr>
          <w:spacing w:val="-4"/>
          <w:sz w:val="22"/>
        </w:rPr>
        <w:t xml:space="preserve"> </w:t>
      </w:r>
      <w:r>
        <w:rPr>
          <w:sz w:val="22"/>
        </w:rPr>
        <w:t>all employees whose name starts with A and ends with N</w:t>
      </w:r>
    </w:p>
    <w:p w14:paraId="4478035B">
      <w:pPr>
        <w:pStyle w:val="6"/>
        <w:numPr>
          <w:ilvl w:val="0"/>
          <w:numId w:val="0"/>
        </w:numPr>
        <w:tabs>
          <w:tab w:val="left" w:pos="523"/>
          <w:tab w:val="left" w:pos="525"/>
        </w:tabs>
        <w:spacing w:before="1" w:after="0" w:line="256" w:lineRule="auto"/>
        <w:ind w:left="165" w:leftChars="0" w:right="256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Ans. select concat('$', format(ifnull(comm,0), 2))</w:t>
      </w:r>
    </w:p>
    <w:p w14:paraId="7FCE2A90">
      <w:pPr>
        <w:pStyle w:val="6"/>
        <w:numPr>
          <w:ilvl w:val="0"/>
          <w:numId w:val="0"/>
        </w:numPr>
        <w:tabs>
          <w:tab w:val="left" w:pos="523"/>
          <w:tab w:val="left" w:pos="525"/>
        </w:tabs>
        <w:spacing w:before="1" w:after="0" w:line="256" w:lineRule="auto"/>
        <w:ind w:left="165" w:leftChars="0" w:right="256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from emp</w:t>
      </w:r>
    </w:p>
    <w:p w14:paraId="67430368">
      <w:pPr>
        <w:pStyle w:val="6"/>
        <w:numPr>
          <w:ilvl w:val="0"/>
          <w:numId w:val="0"/>
        </w:numPr>
        <w:tabs>
          <w:tab w:val="left" w:pos="523"/>
          <w:tab w:val="left" w:pos="525"/>
        </w:tabs>
        <w:spacing w:before="1" w:after="0" w:line="256" w:lineRule="auto"/>
        <w:ind w:left="165" w:leftChars="0" w:right="256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where ename like 'A%N';</w:t>
      </w:r>
    </w:p>
    <w:p w14:paraId="779A6A7E">
      <w:pPr>
        <w:pStyle w:val="4"/>
        <w:ind w:left="0"/>
      </w:pPr>
    </w:p>
    <w:p w14:paraId="3B099F2D">
      <w:pPr>
        <w:pStyle w:val="4"/>
        <w:spacing w:before="76"/>
        <w:ind w:left="0"/>
      </w:pPr>
    </w:p>
    <w:p w14:paraId="25C2C969">
      <w:pPr>
        <w:pStyle w:val="6"/>
        <w:numPr>
          <w:ilvl w:val="0"/>
          <w:numId w:val="2"/>
        </w:numPr>
        <w:tabs>
          <w:tab w:val="left" w:pos="522"/>
          <w:tab w:val="left" w:pos="1463"/>
        </w:tabs>
        <w:spacing w:before="0" w:after="0" w:line="403" w:lineRule="auto"/>
        <w:ind w:left="1298" w:leftChars="0" w:right="1120" w:hanging="1299" w:firstLineChars="0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4"/>
          <w:sz w:val="22"/>
        </w:rPr>
        <w:t xml:space="preserve"> </w:t>
      </w:r>
      <w:r>
        <w:rPr>
          <w:sz w:val="22"/>
        </w:rPr>
        <w:t>empid,name,sal,comm,remark</w:t>
      </w:r>
      <w:r>
        <w:rPr>
          <w:spacing w:val="-5"/>
          <w:sz w:val="22"/>
        </w:rPr>
        <w:t xml:space="preserve"> </w:t>
      </w:r>
      <w:r>
        <w:rPr>
          <w:sz w:val="22"/>
        </w:rPr>
        <w:t>Remark</w:t>
      </w:r>
      <w:r>
        <w:rPr>
          <w:spacing w:val="-5"/>
          <w:sz w:val="22"/>
        </w:rPr>
        <w:t xml:space="preserve"> </w:t>
      </w:r>
      <w:r>
        <w:rPr>
          <w:sz w:val="22"/>
        </w:rPr>
        <w:t>should</w:t>
      </w:r>
      <w:r>
        <w:rPr>
          <w:spacing w:val="-6"/>
          <w:sz w:val="22"/>
        </w:rPr>
        <w:t xml:space="preserve"> </w:t>
      </w:r>
      <w:r>
        <w:rPr>
          <w:sz w:val="22"/>
        </w:rPr>
        <w:t>base</w:t>
      </w:r>
      <w:r>
        <w:rPr>
          <w:spacing w:val="-4"/>
          <w:sz w:val="22"/>
        </w:rPr>
        <w:t xml:space="preserve"> </w:t>
      </w:r>
      <w:r>
        <w:rPr>
          <w:sz w:val="22"/>
        </w:rPr>
        <w:t>on</w:t>
      </w:r>
      <w:r>
        <w:rPr>
          <w:spacing w:val="-3"/>
          <w:sz w:val="22"/>
        </w:rPr>
        <w:t xml:space="preserve"> </w:t>
      </w:r>
      <w:r>
        <w:rPr>
          <w:sz w:val="22"/>
        </w:rPr>
        <w:t>following</w:t>
      </w:r>
      <w:r>
        <w:rPr>
          <w:spacing w:val="-6"/>
          <w:sz w:val="22"/>
        </w:rPr>
        <w:t xml:space="preserve"> </w:t>
      </w:r>
      <w:r>
        <w:rPr>
          <w:sz w:val="22"/>
        </w:rPr>
        <w:t>conditions comm &gt;= 600 "excellent Keep it up"</w:t>
      </w:r>
    </w:p>
    <w:p w14:paraId="01F75952">
      <w:pPr>
        <w:pStyle w:val="4"/>
        <w:spacing w:line="400" w:lineRule="auto"/>
        <w:ind w:left="1463" w:right="4246"/>
      </w:pPr>
      <w:r>
        <w:t>if it &lt; 600 or not null "good" otherwise</w:t>
      </w:r>
      <w:r>
        <w:rPr>
          <w:spacing w:val="-13"/>
        </w:rPr>
        <w:t xml:space="preserve"> </w:t>
      </w:r>
      <w:r>
        <w:t>"Need</w:t>
      </w:r>
      <w:r>
        <w:rPr>
          <w:spacing w:val="-12"/>
        </w:rPr>
        <w:t xml:space="preserve"> </w:t>
      </w:r>
      <w:r>
        <w:t>improvement"</w:t>
      </w:r>
    </w:p>
    <w:p w14:paraId="13A3CAF3">
      <w:pPr>
        <w:pStyle w:val="4"/>
        <w:spacing w:line="400" w:lineRule="auto"/>
        <w:ind w:right="4246"/>
        <w:rPr>
          <w:rFonts w:hint="default"/>
          <w:lang w:val="en-US"/>
        </w:rPr>
      </w:pPr>
      <w:r>
        <w:rPr>
          <w:rFonts w:hint="default"/>
          <w:lang w:val="en-US"/>
        </w:rPr>
        <w:t xml:space="preserve">Ans. select empno , ename , sal, comm, </w:t>
      </w:r>
    </w:p>
    <w:p w14:paraId="1013D1DC">
      <w:pPr>
        <w:pStyle w:val="4"/>
        <w:spacing w:line="400" w:lineRule="auto"/>
        <w:ind w:right="4246"/>
        <w:rPr>
          <w:rFonts w:hint="default"/>
          <w:lang w:val="en-US"/>
        </w:rPr>
      </w:pPr>
      <w:r>
        <w:rPr>
          <w:rFonts w:hint="default"/>
          <w:lang w:val="en-US"/>
        </w:rPr>
        <w:t>case when comm &gt;= 600 then "excellent Keep it up"</w:t>
      </w:r>
    </w:p>
    <w:p w14:paraId="4732669F">
      <w:pPr>
        <w:pStyle w:val="4"/>
        <w:spacing w:line="400" w:lineRule="auto"/>
        <w:ind w:right="4246"/>
        <w:rPr>
          <w:rFonts w:hint="default"/>
          <w:lang w:val="en-US"/>
        </w:rPr>
      </w:pPr>
      <w:r>
        <w:rPr>
          <w:rFonts w:hint="default"/>
          <w:lang w:val="en-US"/>
        </w:rPr>
        <w:t>when comm &gt;= 0 then "good"</w:t>
      </w:r>
    </w:p>
    <w:p w14:paraId="7F76F36F">
      <w:pPr>
        <w:pStyle w:val="4"/>
        <w:spacing w:line="400" w:lineRule="auto"/>
        <w:ind w:right="4246"/>
        <w:rPr>
          <w:rFonts w:hint="default"/>
          <w:lang w:val="en-US"/>
        </w:rPr>
      </w:pPr>
      <w:r>
        <w:rPr>
          <w:rFonts w:hint="default"/>
          <w:lang w:val="en-US"/>
        </w:rPr>
        <w:t xml:space="preserve">else  "need improvement" </w:t>
      </w:r>
    </w:p>
    <w:p w14:paraId="3A55176C">
      <w:pPr>
        <w:pStyle w:val="4"/>
        <w:spacing w:line="400" w:lineRule="auto"/>
        <w:ind w:right="4246"/>
        <w:rPr>
          <w:rFonts w:hint="default"/>
          <w:lang w:val="en-US"/>
        </w:rPr>
      </w:pPr>
      <w:r>
        <w:rPr>
          <w:rFonts w:hint="default"/>
          <w:lang w:val="en-US"/>
        </w:rPr>
        <w:t>end remak</w:t>
      </w:r>
    </w:p>
    <w:p w14:paraId="0E061263">
      <w:pPr>
        <w:pStyle w:val="4"/>
        <w:spacing w:line="400" w:lineRule="auto"/>
        <w:ind w:right="4246"/>
        <w:rPr>
          <w:rFonts w:hint="default"/>
          <w:lang w:val="en-US"/>
        </w:rPr>
      </w:pPr>
      <w:r>
        <w:rPr>
          <w:rFonts w:hint="default"/>
          <w:lang w:val="en-US"/>
        </w:rPr>
        <w:t>from emp;</w:t>
      </w:r>
    </w:p>
    <w:p w14:paraId="5D057245">
      <w:pPr>
        <w:pStyle w:val="4"/>
        <w:spacing w:line="400" w:lineRule="auto"/>
        <w:ind w:right="4246"/>
      </w:pPr>
    </w:p>
    <w:p w14:paraId="4464C616">
      <w:pPr>
        <w:pStyle w:val="6"/>
        <w:numPr>
          <w:ilvl w:val="0"/>
          <w:numId w:val="2"/>
        </w:numPr>
        <w:tabs>
          <w:tab w:val="left" w:pos="522"/>
          <w:tab w:val="left" w:pos="2183"/>
        </w:tabs>
        <w:spacing w:before="1" w:after="0" w:line="400" w:lineRule="auto"/>
        <w:ind w:left="2018" w:leftChars="0" w:right="1162" w:hanging="2019" w:firstLineChars="0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5"/>
          <w:sz w:val="22"/>
        </w:rPr>
        <w:t xml:space="preserve"> </w:t>
      </w:r>
      <w:r>
        <w:rPr>
          <w:sz w:val="22"/>
        </w:rPr>
        <w:t>empid,</w:t>
      </w:r>
      <w:r>
        <w:rPr>
          <w:spacing w:val="-3"/>
          <w:sz w:val="22"/>
        </w:rPr>
        <w:t xml:space="preserve"> </w:t>
      </w:r>
      <w:r>
        <w:rPr>
          <w:sz w:val="22"/>
        </w:rPr>
        <w:t>name,</w:t>
      </w:r>
      <w:r>
        <w:rPr>
          <w:spacing w:val="-3"/>
          <w:sz w:val="22"/>
        </w:rPr>
        <w:t xml:space="preserve"> </w:t>
      </w:r>
      <w:r>
        <w:rPr>
          <w:sz w:val="22"/>
        </w:rPr>
        <w:t>deptno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department</w:t>
      </w:r>
      <w:r>
        <w:rPr>
          <w:spacing w:val="-3"/>
          <w:sz w:val="22"/>
        </w:rPr>
        <w:t xml:space="preserve"> </w:t>
      </w:r>
      <w:r>
        <w:rPr>
          <w:sz w:val="22"/>
        </w:rPr>
        <w:t>name</w:t>
      </w:r>
      <w:r>
        <w:rPr>
          <w:spacing w:val="-5"/>
          <w:sz w:val="22"/>
        </w:rPr>
        <w:t xml:space="preserve"> </w:t>
      </w:r>
      <w:r>
        <w:rPr>
          <w:sz w:val="22"/>
        </w:rPr>
        <w:t>by</w:t>
      </w:r>
      <w:r>
        <w:rPr>
          <w:spacing w:val="-3"/>
          <w:sz w:val="22"/>
        </w:rPr>
        <w:t xml:space="preserve"> </w:t>
      </w:r>
      <w:r>
        <w:rPr>
          <w:sz w:val="22"/>
        </w:rPr>
        <w:t>using</w:t>
      </w:r>
      <w:r>
        <w:rPr>
          <w:spacing w:val="-4"/>
          <w:sz w:val="22"/>
        </w:rPr>
        <w:t xml:space="preserve"> </w:t>
      </w:r>
      <w:r>
        <w:rPr>
          <w:sz w:val="22"/>
        </w:rPr>
        <w:t>following</w:t>
      </w:r>
      <w:r>
        <w:rPr>
          <w:spacing w:val="-5"/>
          <w:sz w:val="22"/>
        </w:rPr>
        <w:t xml:space="preserve"> </w:t>
      </w:r>
      <w:r>
        <w:rPr>
          <w:sz w:val="22"/>
        </w:rPr>
        <w:t>conditions. dept 10 then</w:t>
      </w:r>
      <w:r>
        <w:rPr>
          <w:spacing w:val="40"/>
          <w:sz w:val="22"/>
        </w:rPr>
        <w:t xml:space="preserve"> </w:t>
      </w:r>
      <w:r>
        <w:rPr>
          <w:sz w:val="22"/>
        </w:rPr>
        <w:t>"Hr"</w:t>
      </w:r>
    </w:p>
    <w:p w14:paraId="164138AB">
      <w:pPr>
        <w:pStyle w:val="4"/>
        <w:spacing w:before="3"/>
        <w:ind w:left="2183"/>
      </w:pPr>
      <w:r>
        <w:t>if</w:t>
      </w:r>
      <w:r>
        <w:rPr>
          <w:spacing w:val="-2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rPr>
          <w:spacing w:val="-2"/>
        </w:rPr>
        <w:t>"Admin"</w:t>
      </w:r>
    </w:p>
    <w:p w14:paraId="36EB74D2">
      <w:pPr>
        <w:pStyle w:val="4"/>
        <w:spacing w:before="180" w:line="400" w:lineRule="auto"/>
        <w:ind w:left="2183" w:right="4246"/>
      </w:pPr>
      <w:r>
        <w:t>if</w:t>
      </w:r>
      <w:r>
        <w:rPr>
          <w:spacing w:val="-11"/>
        </w:rPr>
        <w:t xml:space="preserve"> </w:t>
      </w:r>
      <w:r>
        <w:t>30</w:t>
      </w:r>
      <w:r>
        <w:rPr>
          <w:spacing w:val="-12"/>
        </w:rPr>
        <w:t xml:space="preserve"> </w:t>
      </w:r>
      <w:r>
        <w:t>then</w:t>
      </w:r>
      <w:r>
        <w:rPr>
          <w:spacing w:val="-11"/>
        </w:rPr>
        <w:t xml:space="preserve"> </w:t>
      </w:r>
      <w:r>
        <w:t>"accounts" otherwise purchase</w:t>
      </w:r>
    </w:p>
    <w:p w14:paraId="3AB30F88">
      <w:pPr>
        <w:pStyle w:val="4"/>
        <w:spacing w:before="180" w:line="400" w:lineRule="auto"/>
        <w:ind w:right="4246"/>
        <w:rPr>
          <w:rFonts w:hint="default"/>
          <w:lang w:val="en-US"/>
        </w:rPr>
      </w:pPr>
      <w:r>
        <w:rPr>
          <w:rFonts w:hint="default"/>
          <w:lang w:val="en-US"/>
        </w:rPr>
        <w:t xml:space="preserve">Ans. select empno , ename , deptno, </w:t>
      </w:r>
    </w:p>
    <w:p w14:paraId="06AEE961">
      <w:pPr>
        <w:pStyle w:val="4"/>
        <w:spacing w:before="180" w:line="400" w:lineRule="auto"/>
        <w:ind w:right="4246"/>
        <w:rPr>
          <w:rFonts w:hint="default"/>
          <w:lang w:val="en-US"/>
        </w:rPr>
      </w:pPr>
      <w:r>
        <w:rPr>
          <w:rFonts w:hint="default"/>
          <w:lang w:val="en-US"/>
        </w:rPr>
        <w:t>case when deptno = 10 then "HR"</w:t>
      </w:r>
    </w:p>
    <w:p w14:paraId="5F0B2267">
      <w:pPr>
        <w:pStyle w:val="4"/>
        <w:spacing w:before="180" w:line="400" w:lineRule="auto"/>
        <w:ind w:right="4246"/>
        <w:rPr>
          <w:rFonts w:hint="default"/>
          <w:lang w:val="en-US"/>
        </w:rPr>
      </w:pPr>
      <w:r>
        <w:rPr>
          <w:rFonts w:hint="default"/>
          <w:lang w:val="en-US"/>
        </w:rPr>
        <w:t>when deptno = 20 then "Admin"</w:t>
      </w:r>
    </w:p>
    <w:p w14:paraId="0D34CBB5">
      <w:pPr>
        <w:pStyle w:val="4"/>
        <w:spacing w:before="180" w:line="400" w:lineRule="auto"/>
        <w:ind w:right="4246"/>
        <w:rPr>
          <w:rFonts w:hint="default"/>
          <w:lang w:val="en-US"/>
        </w:rPr>
      </w:pPr>
      <w:r>
        <w:rPr>
          <w:rFonts w:hint="default"/>
          <w:lang w:val="en-US"/>
        </w:rPr>
        <w:t>when deptno = 30 then "Accounts"</w:t>
      </w:r>
    </w:p>
    <w:p w14:paraId="02BFD2FE">
      <w:pPr>
        <w:pStyle w:val="4"/>
        <w:spacing w:before="180" w:line="400" w:lineRule="auto"/>
        <w:ind w:right="4246"/>
        <w:rPr>
          <w:rFonts w:hint="default"/>
          <w:lang w:val="en-US"/>
        </w:rPr>
      </w:pPr>
      <w:r>
        <w:rPr>
          <w:rFonts w:hint="default"/>
          <w:lang w:val="en-US"/>
        </w:rPr>
        <w:t>else "purchase"</w:t>
      </w:r>
    </w:p>
    <w:p w14:paraId="38F4FD75">
      <w:pPr>
        <w:pStyle w:val="4"/>
        <w:spacing w:before="180" w:line="400" w:lineRule="auto"/>
        <w:ind w:right="4246"/>
        <w:rPr>
          <w:rFonts w:hint="default"/>
          <w:lang w:val="en-US"/>
        </w:rPr>
      </w:pPr>
      <w:r>
        <w:rPr>
          <w:rFonts w:hint="default"/>
          <w:lang w:val="en-US"/>
        </w:rPr>
        <w:t>end deptartment</w:t>
      </w:r>
    </w:p>
    <w:p w14:paraId="7C3A8938">
      <w:pPr>
        <w:pStyle w:val="4"/>
        <w:spacing w:before="180" w:line="400" w:lineRule="auto"/>
        <w:ind w:right="4246"/>
        <w:rPr>
          <w:rFonts w:hint="default"/>
          <w:lang w:val="en-US"/>
        </w:rPr>
      </w:pPr>
      <w:r>
        <w:rPr>
          <w:rFonts w:hint="default"/>
          <w:lang w:val="en-US"/>
        </w:rPr>
        <w:t>from emp;</w:t>
      </w:r>
    </w:p>
    <w:p w14:paraId="35FC54BD">
      <w:pPr>
        <w:pStyle w:val="4"/>
        <w:spacing w:before="184"/>
        <w:ind w:left="0"/>
      </w:pPr>
    </w:p>
    <w:p w14:paraId="190F5CD8">
      <w:pPr>
        <w:pStyle w:val="4"/>
        <w:tabs>
          <w:tab w:val="left" w:leader="hyphen" w:pos="1751"/>
        </w:tabs>
        <w:ind w:left="23"/>
      </w:pPr>
      <w:r>
        <w:rPr>
          <w:color w:val="000000"/>
          <w:highlight w:val="yellow"/>
        </w:rPr>
        <w:t xml:space="preserve">Topic </w:t>
      </w:r>
      <w:r>
        <w:rPr>
          <w:color w:val="000000"/>
        </w:rPr>
        <w:tab/>
      </w:r>
      <w:r>
        <w:rPr>
          <w:color w:val="000000"/>
          <w:highlight w:val="yellow"/>
        </w:rPr>
        <w:t>create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Table,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DML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,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subquery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and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joins</w:t>
      </w:r>
    </w:p>
    <w:p w14:paraId="4BC134FF">
      <w:pPr>
        <w:pStyle w:val="4"/>
        <w:ind w:left="0"/>
      </w:pPr>
    </w:p>
    <w:p w14:paraId="38CFBA8F">
      <w:pPr>
        <w:pStyle w:val="4"/>
        <w:spacing w:before="94"/>
        <w:ind w:left="0"/>
      </w:pPr>
    </w:p>
    <w:p w14:paraId="4631D807">
      <w:pPr>
        <w:pStyle w:val="6"/>
        <w:numPr>
          <w:ilvl w:val="0"/>
          <w:numId w:val="2"/>
        </w:numPr>
        <w:tabs>
          <w:tab w:val="left" w:pos="523"/>
          <w:tab w:val="left" w:pos="525"/>
        </w:tabs>
        <w:spacing w:before="0" w:after="0" w:line="259" w:lineRule="auto"/>
        <w:ind w:left="360" w:leftChars="0" w:right="5584" w:hanging="360" w:firstLineChars="0"/>
        <w:jc w:val="left"/>
        <w:rPr>
          <w:sz w:val="22"/>
        </w:rPr>
      </w:pPr>
      <w:r>
        <w:rPr>
          <w:sz w:val="22"/>
        </w:rPr>
        <w:t>Practice</w:t>
      </w:r>
      <w:r>
        <w:rPr>
          <w:spacing w:val="-10"/>
          <w:sz w:val="22"/>
        </w:rPr>
        <w:t xml:space="preserve"> </w:t>
      </w:r>
      <w:r>
        <w:rPr>
          <w:sz w:val="22"/>
        </w:rPr>
        <w:t>creating</w:t>
      </w:r>
      <w:r>
        <w:rPr>
          <w:spacing w:val="-10"/>
          <w:sz w:val="22"/>
        </w:rPr>
        <w:t xml:space="preserve"> </w:t>
      </w:r>
      <w:r>
        <w:rPr>
          <w:sz w:val="22"/>
        </w:rPr>
        <w:t>following</w:t>
      </w:r>
      <w:r>
        <w:rPr>
          <w:spacing w:val="-13"/>
          <w:sz w:val="22"/>
        </w:rPr>
        <w:t xml:space="preserve"> </w:t>
      </w:r>
      <w:r>
        <w:rPr>
          <w:sz w:val="22"/>
        </w:rPr>
        <w:t xml:space="preserve">tables </w:t>
      </w:r>
    </w:p>
    <w:p w14:paraId="7F41EA2C">
      <w:pPr>
        <w:pStyle w:val="4"/>
        <w:spacing w:before="160" w:line="403" w:lineRule="auto"/>
        <w:ind w:left="0" w:leftChars="0" w:right="5162" w:firstLine="0" w:firstLineChars="0"/>
      </w:pPr>
      <w:r>
        <w:rPr>
          <w:rFonts w:hint="default"/>
          <w:lang w:val="en-US"/>
        </w:rPr>
        <w:t xml:space="preserve">Ans. </w:t>
      </w:r>
      <w:r>
        <w:t>create</w:t>
      </w:r>
      <w:r>
        <w:rPr>
          <w:spacing w:val="-13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 xml:space="preserve">mydept_DBDA </w:t>
      </w:r>
      <w:r>
        <w:rPr>
          <w:spacing w:val="-10"/>
        </w:rPr>
        <w:t>(</w:t>
      </w:r>
    </w:p>
    <w:p w14:paraId="65EA59E7">
      <w:pPr>
        <w:pStyle w:val="4"/>
        <w:spacing w:line="266" w:lineRule="exact"/>
      </w:pPr>
      <w:r>
        <w:t>deptid</w:t>
      </w:r>
      <w:r>
        <w:rPr>
          <w:spacing w:val="-6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primary</w:t>
      </w:r>
      <w:r>
        <w:rPr>
          <w:spacing w:val="-5"/>
        </w:rPr>
        <w:t xml:space="preserve"> </w:t>
      </w:r>
      <w:r>
        <w:rPr>
          <w:spacing w:val="-4"/>
        </w:rPr>
        <w:t>key,</w:t>
      </w:r>
    </w:p>
    <w:p w14:paraId="1CD2FC54">
      <w:pPr>
        <w:pStyle w:val="4"/>
        <w:spacing w:before="30" w:line="403" w:lineRule="auto"/>
        <w:ind w:right="1928"/>
      </w:pPr>
      <w:r>
        <w:t>dname</w:t>
      </w:r>
      <w:r>
        <w:rPr>
          <w:spacing w:val="-10"/>
        </w:rPr>
        <w:t xml:space="preserve"> </w:t>
      </w:r>
      <w:r>
        <w:t>varchar(20)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null</w:t>
      </w:r>
      <w:r>
        <w:rPr>
          <w:spacing w:val="-11"/>
        </w:rPr>
        <w:t xml:space="preserve"> </w:t>
      </w:r>
      <w:r>
        <w:t>unique, dloc varchar(20)</w:t>
      </w:r>
    </w:p>
    <w:p w14:paraId="3A357A21">
      <w:pPr>
        <w:pStyle w:val="4"/>
        <w:spacing w:before="30" w:line="403" w:lineRule="auto"/>
        <w:ind w:left="720" w:leftChars="0" w:right="1928" w:firstLine="720" w:firstLineChars="0"/>
      </w:pPr>
    </w:p>
    <w:p w14:paraId="27BC6A4D">
      <w:pPr>
        <w:pStyle w:val="4"/>
        <w:spacing w:before="30" w:line="403" w:lineRule="auto"/>
        <w:ind w:left="0" w:leftChars="0" w:right="1928" w:firstLine="720" w:firstLineChars="0"/>
      </w:pPr>
    </w:p>
    <w:p w14:paraId="4909C9C7">
      <w:pPr>
        <w:pStyle w:val="4"/>
        <w:spacing w:before="30" w:line="403" w:lineRule="auto"/>
        <w:ind w:left="0" w:leftChars="0" w:right="1928" w:firstLine="720" w:firstLineChars="0"/>
      </w:pPr>
      <w:r>
        <w:t>insert</w:t>
      </w:r>
      <w:r>
        <w:rPr>
          <w:spacing w:val="-12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mydept_DBDA</w:t>
      </w:r>
      <w:r>
        <w:rPr>
          <w:spacing w:val="-11"/>
        </w:rPr>
        <w:t xml:space="preserve"> </w:t>
      </w:r>
      <w:r>
        <w:t xml:space="preserve">values(30,'Purchase','Mumbai'); </w:t>
      </w:r>
    </w:p>
    <w:p w14:paraId="6BC72A0C">
      <w:pPr>
        <w:pStyle w:val="4"/>
        <w:spacing w:line="403" w:lineRule="auto"/>
        <w:ind w:left="1463" w:right="5318"/>
      </w:pPr>
      <w:r>
        <w:t>create</w:t>
      </w:r>
      <w:r>
        <w:rPr>
          <w:spacing w:val="-13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 xml:space="preserve">myemployee </w:t>
      </w:r>
      <w:r>
        <w:rPr>
          <w:spacing w:val="-10"/>
        </w:rPr>
        <w:t>(</w:t>
      </w:r>
    </w:p>
    <w:p w14:paraId="268C6861">
      <w:pPr>
        <w:pStyle w:val="4"/>
        <w:spacing w:line="403" w:lineRule="auto"/>
        <w:ind w:left="1463" w:right="4974"/>
      </w:pPr>
      <w:r>
        <w:t>empno int primary key, fname</w:t>
      </w:r>
      <w:r>
        <w:rPr>
          <w:spacing w:val="-12"/>
        </w:rPr>
        <w:t xml:space="preserve"> </w:t>
      </w:r>
      <w:r>
        <w:t>varchar(15)</w:t>
      </w:r>
      <w:r>
        <w:rPr>
          <w:spacing w:val="-10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null, mname varchar(15),</w:t>
      </w:r>
    </w:p>
    <w:p w14:paraId="72563F2A">
      <w:pPr>
        <w:pStyle w:val="4"/>
        <w:spacing w:line="264" w:lineRule="exact"/>
        <w:ind w:left="1463"/>
      </w:pPr>
      <w:r>
        <w:t>lname</w:t>
      </w:r>
      <w:r>
        <w:rPr>
          <w:spacing w:val="-7"/>
        </w:rPr>
        <w:t xml:space="preserve"> </w:t>
      </w:r>
      <w:r>
        <w:t>varchar(15)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2"/>
        </w:rPr>
        <w:t>null,</w:t>
      </w:r>
    </w:p>
    <w:p w14:paraId="721A55E2">
      <w:pPr>
        <w:pStyle w:val="4"/>
        <w:spacing w:before="178" w:line="400" w:lineRule="auto"/>
        <w:ind w:left="1463" w:right="4559"/>
      </w:pPr>
      <w:r>
        <w:t>sal</w:t>
      </w:r>
      <w:r>
        <w:rPr>
          <w:spacing w:val="-10"/>
        </w:rPr>
        <w:t xml:space="preserve"> </w:t>
      </w:r>
      <w:r>
        <w:t>float(9,2)</w:t>
      </w:r>
      <w:r>
        <w:rPr>
          <w:spacing w:val="-12"/>
        </w:rPr>
        <w:t xml:space="preserve"> </w:t>
      </w:r>
      <w:r>
        <w:t>check(sal</w:t>
      </w:r>
      <w:r>
        <w:rPr>
          <w:spacing w:val="-10"/>
        </w:rPr>
        <w:t xml:space="preserve"> </w:t>
      </w:r>
      <w:r>
        <w:t>&gt;=1000), doj date,</w:t>
      </w:r>
    </w:p>
    <w:p w14:paraId="7731E6E0">
      <w:pPr>
        <w:pStyle w:val="4"/>
        <w:spacing w:before="3" w:line="400" w:lineRule="auto"/>
        <w:ind w:left="1463" w:right="4368"/>
      </w:pPr>
      <w:r>
        <w:t>passportnum</w:t>
      </w:r>
      <w:r>
        <w:rPr>
          <w:spacing w:val="-13"/>
        </w:rPr>
        <w:t xml:space="preserve"> </w:t>
      </w:r>
      <w:r>
        <w:t>varchar(15)</w:t>
      </w:r>
      <w:r>
        <w:rPr>
          <w:spacing w:val="-12"/>
        </w:rPr>
        <w:t xml:space="preserve"> </w:t>
      </w:r>
      <w:r>
        <w:t>unique, deptno int,</w:t>
      </w:r>
    </w:p>
    <w:p w14:paraId="2970775B">
      <w:pPr>
        <w:pStyle w:val="4"/>
        <w:spacing w:before="1" w:line="259" w:lineRule="auto"/>
        <w:ind w:left="1463" w:right="27"/>
      </w:pPr>
      <w:r>
        <w:t>constraint</w:t>
      </w:r>
      <w:r>
        <w:rPr>
          <w:spacing w:val="-7"/>
        </w:rPr>
        <w:t xml:space="preserve"> </w:t>
      </w:r>
      <w:r>
        <w:t>fk_deptno</w:t>
      </w:r>
      <w:r>
        <w:rPr>
          <w:spacing w:val="-3"/>
        </w:rPr>
        <w:t xml:space="preserve"> </w:t>
      </w:r>
      <w:r>
        <w:t>foreign</w:t>
      </w:r>
      <w:r>
        <w:rPr>
          <w:spacing w:val="-6"/>
        </w:rPr>
        <w:t xml:space="preserve"> </w:t>
      </w:r>
      <w:r>
        <w:t>key(deptno)</w:t>
      </w:r>
      <w:r>
        <w:rPr>
          <w:spacing w:val="-5"/>
        </w:rPr>
        <w:t xml:space="preserve"> </w:t>
      </w:r>
      <w:r>
        <w:t>references</w:t>
      </w:r>
      <w:r>
        <w:rPr>
          <w:spacing w:val="-5"/>
        </w:rPr>
        <w:t xml:space="preserve"> </w:t>
      </w:r>
      <w:r>
        <w:t>mydept_DBDA(deptid)</w:t>
      </w:r>
      <w:r>
        <w:rPr>
          <w:spacing w:val="-7"/>
        </w:rPr>
        <w:t xml:space="preserve"> </w:t>
      </w:r>
      <w:r>
        <w:t>on delete set null</w:t>
      </w:r>
    </w:p>
    <w:p w14:paraId="7DB55BB0">
      <w:pPr>
        <w:pStyle w:val="4"/>
        <w:spacing w:before="162"/>
        <w:ind w:left="1463"/>
      </w:pPr>
      <w:r>
        <w:t>on</w:t>
      </w:r>
      <w:r>
        <w:rPr>
          <w:spacing w:val="-3"/>
        </w:rPr>
        <w:t xml:space="preserve"> </w:t>
      </w:r>
      <w:r>
        <w:t>update</w:t>
      </w:r>
      <w:r>
        <w:rPr>
          <w:spacing w:val="-2"/>
        </w:rPr>
        <w:t xml:space="preserve"> cascade</w:t>
      </w:r>
    </w:p>
    <w:p w14:paraId="5C040B2B">
      <w:pPr>
        <w:spacing w:before="180"/>
        <w:ind w:left="1463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 w14:paraId="452A723D">
      <w:pPr>
        <w:pStyle w:val="4"/>
        <w:spacing w:before="182" w:line="400" w:lineRule="auto"/>
        <w:ind w:left="1463" w:right="4246"/>
        <w:rPr>
          <w:rFonts w:hint="default"/>
          <w:spacing w:val="-10"/>
          <w:sz w:val="22"/>
          <w:lang w:val="en-US"/>
        </w:rPr>
        <w:sectPr>
          <w:pgSz w:w="11910" w:h="16840"/>
          <w:pgMar w:top="1380" w:right="1417" w:bottom="280" w:left="1417" w:header="720" w:footer="720" w:gutter="0"/>
          <w:cols w:space="720" w:num="1"/>
        </w:sectPr>
      </w:pPr>
      <w:r>
        <w:rPr>
          <w:rFonts w:hint="default"/>
          <w:lang w:val="en-US"/>
        </w:rPr>
        <w:tab/>
      </w:r>
    </w:p>
    <w:p w14:paraId="55695F72">
      <w:pPr>
        <w:pStyle w:val="4"/>
        <w:spacing w:before="94"/>
        <w:ind w:left="0"/>
      </w:pPr>
    </w:p>
    <w:p w14:paraId="26C64ABC">
      <w:pPr>
        <w:pStyle w:val="6"/>
        <w:numPr>
          <w:ilvl w:val="0"/>
          <w:numId w:val="2"/>
        </w:numPr>
        <w:tabs>
          <w:tab w:val="left" w:pos="523"/>
        </w:tabs>
        <w:spacing w:before="41" w:after="0" w:line="240" w:lineRule="auto"/>
        <w:ind w:left="358" w:leftChars="0" w:right="0" w:hanging="358" w:firstLineChars="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7"/>
          <w:sz w:val="22"/>
        </w:rPr>
        <w:t xml:space="preserve"> </w:t>
      </w:r>
      <w:r>
        <w:rPr>
          <w:sz w:val="22"/>
        </w:rPr>
        <w:t>following</w:t>
      </w:r>
      <w:r>
        <w:rPr>
          <w:spacing w:val="-7"/>
          <w:sz w:val="22"/>
        </w:rPr>
        <w:t xml:space="preserve"> </w:t>
      </w:r>
      <w:r>
        <w:rPr>
          <w:sz w:val="22"/>
        </w:rPr>
        <w:t>tables</w:t>
      </w:r>
      <w:r>
        <w:rPr>
          <w:spacing w:val="-2"/>
          <w:sz w:val="22"/>
        </w:rPr>
        <w:t xml:space="preserve"> </w:t>
      </w:r>
      <w:r>
        <w:rPr>
          <w:sz w:val="22"/>
        </w:rPr>
        <w:t>Student,</w:t>
      </w:r>
      <w:r>
        <w:rPr>
          <w:spacing w:val="-2"/>
          <w:sz w:val="22"/>
        </w:rPr>
        <w:t xml:space="preserve"> Course</w:t>
      </w:r>
    </w:p>
    <w:p w14:paraId="18CD4D59">
      <w:pPr>
        <w:pStyle w:val="4"/>
        <w:spacing w:before="180"/>
        <w:ind w:left="1463"/>
      </w:pPr>
      <w:r>
        <w:t>Student</w:t>
      </w:r>
      <w:r>
        <w:rPr>
          <w:spacing w:val="-3"/>
        </w:rPr>
        <w:t xml:space="preserve"> </w:t>
      </w:r>
      <w:r>
        <w:t>(sid,sname)</w:t>
      </w:r>
      <w:r>
        <w:rPr>
          <w:spacing w:val="61"/>
          <w:w w:val="150"/>
        </w:rPr>
        <w:t xml:space="preserve"> </w:t>
      </w:r>
      <w:r>
        <w:t>----------------</w:t>
      </w:r>
      <w:r>
        <w:rPr>
          <w:spacing w:val="63"/>
          <w:w w:val="150"/>
        </w:rPr>
        <w:t xml:space="preserve"> </w:t>
      </w:r>
      <w:r>
        <w:t>sid</w:t>
      </w:r>
      <w:r>
        <w:rPr>
          <w:spacing w:val="-3"/>
        </w:rPr>
        <w:t xml:space="preserve"> </w:t>
      </w:r>
      <w:r>
        <w:t>---primary</w:t>
      </w:r>
      <w:r>
        <w:rPr>
          <w:spacing w:val="-6"/>
        </w:rPr>
        <w:t xml:space="preserve"> </w:t>
      </w:r>
      <w:r>
        <w:rPr>
          <w:spacing w:val="-5"/>
        </w:rPr>
        <w:t>key</w:t>
      </w:r>
    </w:p>
    <w:p w14:paraId="5EBFA32F">
      <w:pPr>
        <w:pStyle w:val="4"/>
        <w:spacing w:before="183"/>
        <w:ind w:left="1463"/>
      </w:pPr>
      <w:r>
        <w:t>Course(cid,cname)--------------</w:t>
      </w:r>
      <w:r>
        <w:rPr>
          <w:spacing w:val="-10"/>
        </w:rPr>
        <w:t xml:space="preserve"> </w:t>
      </w:r>
      <w:r>
        <w:t>cid</w:t>
      </w:r>
      <w:r>
        <w:rPr>
          <w:spacing w:val="-9"/>
        </w:rPr>
        <w:t xml:space="preserve"> </w:t>
      </w:r>
      <w:r>
        <w:t>---primary</w:t>
      </w:r>
      <w:r>
        <w:rPr>
          <w:spacing w:val="-11"/>
        </w:rPr>
        <w:t xml:space="preserve"> </w:t>
      </w:r>
      <w:r>
        <w:rPr>
          <w:spacing w:val="-5"/>
        </w:rPr>
        <w:t>key</w:t>
      </w:r>
    </w:p>
    <w:p w14:paraId="3317C5A3">
      <w:pPr>
        <w:pStyle w:val="4"/>
        <w:ind w:left="0"/>
      </w:pPr>
    </w:p>
    <w:p w14:paraId="146BBAC5">
      <w:pPr>
        <w:pStyle w:val="4"/>
        <w:spacing w:before="94"/>
        <w:ind w:left="0"/>
      </w:pPr>
    </w:p>
    <w:p w14:paraId="32C3F263">
      <w:pPr>
        <w:pStyle w:val="4"/>
        <w:spacing w:after="40" w:line="403" w:lineRule="auto"/>
        <w:ind w:left="1463" w:right="4368"/>
      </w:pPr>
      <w:r>
        <w:rPr>
          <w:spacing w:val="-2"/>
        </w:rPr>
        <w:t xml:space="preserve">Marks(studid,courseid,marks) </w:t>
      </w:r>
      <w:r>
        <w:t xml:space="preserve">Sample data for marks table </w:t>
      </w:r>
      <w:r>
        <w:rPr>
          <w:spacing w:val="-2"/>
        </w:rPr>
        <w:t>studid,courseid,marks</w:t>
      </w:r>
    </w:p>
    <w:tbl>
      <w:tblPr>
        <w:tblStyle w:val="3"/>
        <w:tblW w:w="0" w:type="auto"/>
        <w:tblInd w:w="15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1"/>
        <w:gridCol w:w="410"/>
        <w:gridCol w:w="472"/>
      </w:tblGrid>
      <w:tr w14:paraId="0F8DDE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34" w:hRule="atLeast"/>
        </w:trPr>
        <w:tc>
          <w:tcPr>
            <w:tcW w:w="311" w:type="dxa"/>
          </w:tcPr>
          <w:p w14:paraId="1D553823">
            <w:pPr>
              <w:pStyle w:val="7"/>
              <w:spacing w:before="0" w:line="225" w:lineRule="exact"/>
              <w:ind w:left="5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410" w:type="dxa"/>
          </w:tcPr>
          <w:p w14:paraId="08F6BAB5">
            <w:pPr>
              <w:pStyle w:val="7"/>
              <w:spacing w:before="0" w:line="225" w:lineRule="exact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472" w:type="dxa"/>
          </w:tcPr>
          <w:p w14:paraId="3BA92782">
            <w:pPr>
              <w:pStyle w:val="7"/>
              <w:spacing w:before="0" w:line="225" w:lineRule="exact"/>
              <w:ind w:left="197"/>
              <w:rPr>
                <w:sz w:val="22"/>
              </w:rPr>
            </w:pPr>
            <w:r>
              <w:rPr>
                <w:spacing w:val="-5"/>
                <w:sz w:val="22"/>
              </w:rPr>
              <w:t>99</w:t>
            </w:r>
          </w:p>
        </w:tc>
      </w:tr>
      <w:tr w14:paraId="5767F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311" w:type="dxa"/>
          </w:tcPr>
          <w:p w14:paraId="25A4C708">
            <w:pPr>
              <w:pStyle w:val="7"/>
              <w:ind w:left="5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410" w:type="dxa"/>
          </w:tcPr>
          <w:p w14:paraId="5BA11EDA">
            <w:pPr>
              <w:pStyle w:val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472" w:type="dxa"/>
          </w:tcPr>
          <w:p w14:paraId="54DD862A">
            <w:pPr>
              <w:pStyle w:val="7"/>
              <w:ind w:left="149"/>
              <w:rPr>
                <w:sz w:val="22"/>
              </w:rPr>
            </w:pPr>
            <w:r>
              <w:rPr>
                <w:spacing w:val="-5"/>
                <w:sz w:val="22"/>
              </w:rPr>
              <w:t>98</w:t>
            </w:r>
          </w:p>
        </w:tc>
      </w:tr>
      <w:tr w14:paraId="01215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311" w:type="dxa"/>
          </w:tcPr>
          <w:p w14:paraId="6D3BB54A">
            <w:pPr>
              <w:pStyle w:val="7"/>
              <w:spacing w:before="71"/>
              <w:ind w:left="50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410" w:type="dxa"/>
          </w:tcPr>
          <w:p w14:paraId="06A0AB27">
            <w:pPr>
              <w:pStyle w:val="7"/>
              <w:spacing w:before="7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472" w:type="dxa"/>
          </w:tcPr>
          <w:p w14:paraId="31403BA0">
            <w:pPr>
              <w:pStyle w:val="7"/>
              <w:spacing w:before="71"/>
              <w:ind w:left="197"/>
              <w:rPr>
                <w:sz w:val="22"/>
              </w:rPr>
            </w:pPr>
            <w:r>
              <w:rPr>
                <w:spacing w:val="-5"/>
                <w:sz w:val="22"/>
              </w:rPr>
              <w:t>95</w:t>
            </w:r>
          </w:p>
        </w:tc>
      </w:tr>
      <w:tr w14:paraId="41AF3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311" w:type="dxa"/>
          </w:tcPr>
          <w:p w14:paraId="70E0CAB0">
            <w:pPr>
              <w:pStyle w:val="7"/>
              <w:spacing w:line="245" w:lineRule="exact"/>
              <w:ind w:left="50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410" w:type="dxa"/>
          </w:tcPr>
          <w:p w14:paraId="3256EF36">
            <w:pPr>
              <w:pStyle w:val="7"/>
              <w:spacing w:line="245" w:lineRule="exact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472" w:type="dxa"/>
          </w:tcPr>
          <w:p w14:paraId="0E9761C4">
            <w:pPr>
              <w:pStyle w:val="7"/>
              <w:spacing w:line="245" w:lineRule="exact"/>
              <w:ind w:left="197"/>
              <w:rPr>
                <w:sz w:val="22"/>
              </w:rPr>
            </w:pPr>
            <w:r>
              <w:rPr>
                <w:spacing w:val="-5"/>
                <w:sz w:val="22"/>
              </w:rPr>
              <w:t>97</w:t>
            </w:r>
          </w:p>
        </w:tc>
      </w:tr>
    </w:tbl>
    <w:p w14:paraId="2961D50D">
      <w:pPr>
        <w:pStyle w:val="4"/>
        <w:ind w:left="0"/>
      </w:pPr>
    </w:p>
    <w:p w14:paraId="393F2B88">
      <w:pPr>
        <w:pStyle w:val="4"/>
        <w:ind w:left="0"/>
        <w:rPr>
          <w:rFonts w:hint="default"/>
        </w:rPr>
      </w:pPr>
      <w:r>
        <w:rPr>
          <w:rFonts w:hint="default"/>
        </w:rPr>
        <w:t>create table if not exists student (</w:t>
      </w:r>
    </w:p>
    <w:p w14:paraId="3288AEED">
      <w:pPr>
        <w:pStyle w:val="4"/>
        <w:ind w:left="0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sid int primary key,</w:t>
      </w:r>
    </w:p>
    <w:p w14:paraId="38C0AA09">
      <w:pPr>
        <w:pStyle w:val="4"/>
        <w:ind w:left="0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sname varchar(50) not null);</w:t>
      </w:r>
    </w:p>
    <w:p w14:paraId="0EA4935E">
      <w:pPr>
        <w:pStyle w:val="4"/>
        <w:ind w:left="0"/>
        <w:rPr>
          <w:rFonts w:hint="default"/>
        </w:rPr>
      </w:pPr>
    </w:p>
    <w:p w14:paraId="6199CB22">
      <w:pPr>
        <w:pStyle w:val="4"/>
        <w:ind w:left="0"/>
        <w:rPr>
          <w:rFonts w:hint="default"/>
        </w:rPr>
      </w:pPr>
      <w:r>
        <w:rPr>
          <w:rFonts w:hint="default"/>
        </w:rPr>
        <w:t>create table if not exists course(</w:t>
      </w:r>
    </w:p>
    <w:p w14:paraId="4DCAF89D">
      <w:pPr>
        <w:pStyle w:val="4"/>
        <w:ind w:left="0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cid int primary key,</w:t>
      </w:r>
    </w:p>
    <w:p w14:paraId="7F1866F3">
      <w:pPr>
        <w:pStyle w:val="4"/>
        <w:ind w:left="0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cname varchar(50) not null);</w:t>
      </w:r>
    </w:p>
    <w:p w14:paraId="216FDD76">
      <w:pPr>
        <w:pStyle w:val="4"/>
        <w:ind w:left="0"/>
        <w:rPr>
          <w:rFonts w:hint="default"/>
        </w:rPr>
      </w:pPr>
    </w:p>
    <w:p w14:paraId="1F21399F">
      <w:pPr>
        <w:pStyle w:val="4"/>
        <w:ind w:left="0"/>
        <w:rPr>
          <w:rFonts w:hint="default"/>
        </w:rPr>
      </w:pPr>
      <w:r>
        <w:rPr>
          <w:rFonts w:hint="default"/>
        </w:rPr>
        <w:t>create table if not exists marks (</w:t>
      </w:r>
    </w:p>
    <w:p w14:paraId="10902919">
      <w:pPr>
        <w:pStyle w:val="4"/>
        <w:ind w:left="0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studid int,</w:t>
      </w:r>
    </w:p>
    <w:p w14:paraId="5EB2F972">
      <w:pPr>
        <w:pStyle w:val="4"/>
        <w:ind w:left="0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courseid int,</w:t>
      </w:r>
    </w:p>
    <w:p w14:paraId="1A063936">
      <w:pPr>
        <w:pStyle w:val="4"/>
        <w:ind w:left="0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mark float,</w:t>
      </w:r>
    </w:p>
    <w:p w14:paraId="2BF0051D">
      <w:pPr>
        <w:pStyle w:val="4"/>
        <w:ind w:left="0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primary key (studid,courseid),</w:t>
      </w:r>
    </w:p>
    <w:p w14:paraId="5A9D88B2">
      <w:pPr>
        <w:pStyle w:val="4"/>
        <w:ind w:left="0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constraint fk_st foreign key marks(studid) references student(sid),</w:t>
      </w:r>
    </w:p>
    <w:p w14:paraId="610C325C">
      <w:pPr>
        <w:pStyle w:val="4"/>
        <w:ind w:left="0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constraint fk_cid foreign key marks(courseid) references course(cid)</w:t>
      </w:r>
    </w:p>
    <w:p w14:paraId="2010BAD6">
      <w:pPr>
        <w:pStyle w:val="4"/>
        <w:ind w:left="0"/>
      </w:pPr>
      <w:r>
        <w:rPr>
          <w:rFonts w:hint="default"/>
        </w:rPr>
        <w:t xml:space="preserve"> );</w:t>
      </w:r>
    </w:p>
    <w:p w14:paraId="0B06B213">
      <w:pPr>
        <w:pStyle w:val="4"/>
        <w:spacing w:before="100"/>
        <w:ind w:left="0"/>
      </w:pPr>
    </w:p>
    <w:p w14:paraId="31134645">
      <w:pPr>
        <w:pStyle w:val="6"/>
        <w:numPr>
          <w:ilvl w:val="0"/>
          <w:numId w:val="2"/>
        </w:numPr>
        <w:tabs>
          <w:tab w:val="left" w:pos="523"/>
        </w:tabs>
        <w:spacing w:before="181" w:after="0" w:line="240" w:lineRule="auto"/>
        <w:ind w:left="358" w:leftChars="0" w:right="0" w:hanging="358" w:firstLineChars="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5"/>
          <w:sz w:val="22"/>
        </w:rPr>
        <w:t xml:space="preserve"> </w:t>
      </w:r>
      <w:r>
        <w:rPr>
          <w:sz w:val="22"/>
        </w:rPr>
        <w:t>empty</w:t>
      </w:r>
      <w:r>
        <w:rPr>
          <w:spacing w:val="-4"/>
          <w:sz w:val="22"/>
        </w:rPr>
        <w:t xml:space="preserve"> </w:t>
      </w:r>
      <w:r>
        <w:rPr>
          <w:sz w:val="22"/>
        </w:rPr>
        <w:t>table</w:t>
      </w:r>
      <w:r>
        <w:rPr>
          <w:spacing w:val="-5"/>
          <w:sz w:val="22"/>
        </w:rPr>
        <w:t xml:space="preserve"> </w:t>
      </w:r>
      <w:r>
        <w:rPr>
          <w:sz w:val="22"/>
        </w:rPr>
        <w:t>emp10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3"/>
          <w:sz w:val="22"/>
        </w:rPr>
        <w:t xml:space="preserve"> </w:t>
      </w:r>
      <w:r>
        <w:rPr>
          <w:sz w:val="22"/>
        </w:rPr>
        <w:t>table</w:t>
      </w:r>
      <w:r>
        <w:rPr>
          <w:spacing w:val="-6"/>
          <w:sz w:val="22"/>
        </w:rPr>
        <w:t xml:space="preserve"> </w:t>
      </w:r>
      <w:r>
        <w:rPr>
          <w:sz w:val="22"/>
        </w:rPr>
        <w:t>structure</w:t>
      </w:r>
      <w:r>
        <w:rPr>
          <w:spacing w:val="-2"/>
          <w:sz w:val="22"/>
        </w:rPr>
        <w:t xml:space="preserve"> </w:t>
      </w:r>
      <w:r>
        <w:rPr>
          <w:sz w:val="22"/>
        </w:rPr>
        <w:t>same</w:t>
      </w:r>
      <w:r>
        <w:rPr>
          <w:spacing w:val="-5"/>
          <w:sz w:val="22"/>
        </w:rPr>
        <w:t xml:space="preserve"> </w:t>
      </w:r>
      <w:r>
        <w:rPr>
          <w:sz w:val="22"/>
        </w:rPr>
        <w:t>as</w:t>
      </w:r>
      <w:r>
        <w:rPr>
          <w:spacing w:val="-3"/>
          <w:sz w:val="22"/>
        </w:rPr>
        <w:t xml:space="preserve"> </w:t>
      </w:r>
      <w:r>
        <w:rPr>
          <w:sz w:val="22"/>
        </w:rPr>
        <w:t>emp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table.</w:t>
      </w:r>
    </w:p>
    <w:p w14:paraId="3C234D83">
      <w:pPr>
        <w:pStyle w:val="4"/>
        <w:ind w:left="0"/>
        <w:rPr>
          <w:rFonts w:hint="default"/>
          <w:lang w:val="en-US"/>
        </w:rPr>
      </w:pPr>
      <w:r>
        <w:rPr>
          <w:rFonts w:hint="default"/>
          <w:lang w:val="en-US"/>
        </w:rPr>
        <w:t>Ans. create table emp10</w:t>
      </w:r>
    </w:p>
    <w:p w14:paraId="67450C54">
      <w:pPr>
        <w:pStyle w:val="4"/>
        <w:ind w:left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-&gt; as</w:t>
      </w:r>
    </w:p>
    <w:p w14:paraId="6900B0C4">
      <w:pPr>
        <w:pStyle w:val="4"/>
        <w:ind w:left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-&gt; select * from emp</w:t>
      </w:r>
    </w:p>
    <w:p w14:paraId="167F5BA9">
      <w:pPr>
        <w:pStyle w:val="4"/>
        <w:ind w:left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-&gt; where 1 = 2;</w:t>
      </w:r>
    </w:p>
    <w:p w14:paraId="0D429398">
      <w:pPr>
        <w:pStyle w:val="4"/>
        <w:spacing w:before="94"/>
        <w:ind w:left="0"/>
      </w:pPr>
    </w:p>
    <w:p w14:paraId="730BB064">
      <w:pPr>
        <w:pStyle w:val="6"/>
        <w:numPr>
          <w:ilvl w:val="0"/>
          <w:numId w:val="2"/>
        </w:numPr>
        <w:tabs>
          <w:tab w:val="left" w:pos="523"/>
        </w:tabs>
        <w:spacing w:before="1" w:after="0" w:line="240" w:lineRule="auto"/>
        <w:ind w:left="358" w:leftChars="0" w:right="0" w:hanging="358" w:firstLineChars="0"/>
        <w:jc w:val="left"/>
        <w:rPr>
          <w:sz w:val="22"/>
        </w:rPr>
      </w:pPr>
      <w:r>
        <w:rPr>
          <w:sz w:val="22"/>
        </w:rPr>
        <w:t>Solve</w:t>
      </w:r>
      <w:r>
        <w:rPr>
          <w:spacing w:val="-5"/>
          <w:sz w:val="22"/>
        </w:rPr>
        <w:t xml:space="preserve"> </w:t>
      </w:r>
      <w:r>
        <w:rPr>
          <w:sz w:val="22"/>
        </w:rPr>
        <w:t>following</w:t>
      </w:r>
      <w:r>
        <w:rPr>
          <w:spacing w:val="-5"/>
          <w:sz w:val="22"/>
        </w:rPr>
        <w:t xml:space="preserve"> </w:t>
      </w:r>
      <w:r>
        <w:rPr>
          <w:sz w:val="22"/>
        </w:rPr>
        <w:t>using</w:t>
      </w:r>
      <w:r>
        <w:rPr>
          <w:spacing w:val="-4"/>
          <w:sz w:val="22"/>
        </w:rPr>
        <w:t xml:space="preserve"> </w:t>
      </w:r>
      <w:r>
        <w:rPr>
          <w:sz w:val="22"/>
        </w:rPr>
        <w:t>alter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table</w:t>
      </w:r>
    </w:p>
    <w:p w14:paraId="53FB1C63">
      <w:pPr>
        <w:pStyle w:val="4"/>
        <w:spacing w:before="22" w:line="400" w:lineRule="auto"/>
        <w:ind w:left="1463" w:right="3579" w:hanging="720"/>
      </w:pPr>
      <w:r>
        <w:t>add</w:t>
      </w:r>
      <w:r>
        <w:rPr>
          <w:spacing w:val="-7"/>
        </w:rPr>
        <w:t xml:space="preserve"> </w:t>
      </w:r>
      <w:r>
        <w:t>primary</w:t>
      </w:r>
      <w:r>
        <w:rPr>
          <w:spacing w:val="-8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constraint</w:t>
      </w:r>
      <w:r>
        <w:rPr>
          <w:spacing w:val="-9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emp,dept,salgrade emp ----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40"/>
        </w:rPr>
        <w:t xml:space="preserve"> </w:t>
      </w:r>
      <w:r>
        <w:t>empno</w:t>
      </w:r>
    </w:p>
    <w:p w14:paraId="0E7F0C32">
      <w:pPr>
        <w:pStyle w:val="4"/>
        <w:spacing w:after="0" w:line="400" w:lineRule="auto"/>
        <w:rPr>
          <w:rFonts w:hint="default"/>
        </w:rPr>
      </w:pPr>
      <w:r>
        <w:rPr>
          <w:rFonts w:hint="default"/>
        </w:rPr>
        <w:t>alter table emp</w:t>
      </w:r>
    </w:p>
    <w:p w14:paraId="42E447E9">
      <w:pPr>
        <w:pStyle w:val="4"/>
        <w:spacing w:after="0" w:line="400" w:lineRule="auto"/>
        <w:sectPr>
          <w:pgSz w:w="11910" w:h="16840"/>
          <w:pgMar w:top="1380" w:right="1417" w:bottom="280" w:left="1417" w:header="720" w:footer="720" w:gutter="0"/>
          <w:cols w:space="720" w:num="1"/>
        </w:sectPr>
      </w:pPr>
      <w:r>
        <w:rPr>
          <w:rFonts w:hint="default"/>
        </w:rPr>
        <w:t>add primary key(empno);</w:t>
      </w:r>
    </w:p>
    <w:p w14:paraId="2BF144C7">
      <w:pPr>
        <w:pStyle w:val="4"/>
        <w:spacing w:before="61" w:line="400" w:lineRule="auto"/>
        <w:ind w:left="1463" w:right="5874"/>
        <w:rPr>
          <w:b/>
          <w:bCs/>
        </w:rPr>
      </w:pPr>
      <w:r>
        <w:rPr>
          <w:b/>
          <w:bCs/>
        </w:rPr>
        <w:t>dept---</w:t>
      </w:r>
      <w:r>
        <w:rPr>
          <w:rFonts w:ascii="Wingdings" w:hAnsi="Wingdings"/>
          <w:b/>
          <w:bCs/>
        </w:rPr>
        <w:t></w:t>
      </w:r>
      <w:r>
        <w:rPr>
          <w:rFonts w:ascii="Times New Roman" w:hAnsi="Times New Roman"/>
          <w:b/>
          <w:bCs/>
        </w:rPr>
        <w:t xml:space="preserve"> </w:t>
      </w:r>
      <w:r>
        <w:rPr>
          <w:b/>
          <w:bCs/>
        </w:rPr>
        <w:t xml:space="preserve">deptno </w:t>
      </w:r>
    </w:p>
    <w:p w14:paraId="777F3439">
      <w:pPr>
        <w:pStyle w:val="4"/>
        <w:spacing w:before="61" w:line="400" w:lineRule="auto"/>
        <w:ind w:left="1463" w:right="5874"/>
        <w:rPr>
          <w:rFonts w:hint="default"/>
          <w:lang w:val="en-US"/>
        </w:rPr>
      </w:pPr>
      <w:r>
        <w:rPr>
          <w:rFonts w:hint="default"/>
        </w:rPr>
        <w:t xml:space="preserve">alter table </w:t>
      </w:r>
      <w:r>
        <w:rPr>
          <w:rFonts w:hint="default"/>
          <w:lang w:val="en-US"/>
        </w:rPr>
        <w:t>dept</w:t>
      </w:r>
    </w:p>
    <w:p w14:paraId="3FE68E54">
      <w:pPr>
        <w:pStyle w:val="4"/>
        <w:spacing w:before="61" w:line="400" w:lineRule="auto"/>
        <w:ind w:left="1463" w:right="5874"/>
      </w:pPr>
      <w:r>
        <w:rPr>
          <w:rFonts w:hint="default"/>
        </w:rPr>
        <w:t>add primary key(</w:t>
      </w:r>
      <w:r>
        <w:t xml:space="preserve">deptno </w:t>
      </w:r>
      <w:r>
        <w:rPr>
          <w:rFonts w:hint="default"/>
        </w:rPr>
        <w:t>);</w:t>
      </w:r>
    </w:p>
    <w:p w14:paraId="1B4AB483">
      <w:pPr>
        <w:pStyle w:val="4"/>
        <w:spacing w:before="61" w:line="400" w:lineRule="auto"/>
        <w:ind w:left="1463" w:right="5874"/>
        <w:rPr>
          <w:b/>
          <w:bCs/>
        </w:rPr>
      </w:pPr>
      <w:r>
        <w:rPr>
          <w:b/>
          <w:bCs/>
        </w:rPr>
        <w:t>salgrade---</w:t>
      </w:r>
      <w:r>
        <w:rPr>
          <w:rFonts w:ascii="Wingdings" w:hAnsi="Wingdings"/>
          <w:b/>
          <w:bCs/>
        </w:rPr>
        <w:t></w:t>
      </w:r>
      <w:r>
        <w:rPr>
          <w:b/>
          <w:bCs/>
        </w:rPr>
        <w:t>grade</w:t>
      </w:r>
    </w:p>
    <w:p w14:paraId="01C809DA">
      <w:pPr>
        <w:pStyle w:val="4"/>
        <w:spacing w:before="61" w:line="400" w:lineRule="auto"/>
        <w:ind w:left="1463" w:right="5874"/>
        <w:rPr>
          <w:rFonts w:hint="default"/>
          <w:lang w:val="en-US"/>
        </w:rPr>
      </w:pPr>
      <w:r>
        <w:rPr>
          <w:rFonts w:hint="default"/>
        </w:rPr>
        <w:t>alter table</w:t>
      </w:r>
      <w:r>
        <w:rPr>
          <w:rFonts w:hint="default"/>
          <w:lang w:val="en-US"/>
        </w:rPr>
        <w:t xml:space="preserve"> salgrade</w:t>
      </w:r>
    </w:p>
    <w:p w14:paraId="1C3A3D38">
      <w:pPr>
        <w:pStyle w:val="4"/>
        <w:spacing w:before="61" w:line="400" w:lineRule="auto"/>
        <w:ind w:left="1463" w:right="5874"/>
        <w:rPr>
          <w:rFonts w:hint="default"/>
        </w:rPr>
      </w:pPr>
      <w:r>
        <w:rPr>
          <w:rFonts w:hint="default"/>
        </w:rPr>
        <w:t>add primary key(</w:t>
      </w:r>
      <w:r>
        <w:rPr>
          <w:rFonts w:hint="default"/>
          <w:lang w:val="en-US"/>
        </w:rPr>
        <w:t>grade</w:t>
      </w:r>
      <w:r>
        <w:rPr>
          <w:rFonts w:hint="default"/>
        </w:rPr>
        <w:t>);</w:t>
      </w:r>
    </w:p>
    <w:p w14:paraId="4697E30B">
      <w:pPr>
        <w:pStyle w:val="4"/>
        <w:spacing w:before="61" w:line="400" w:lineRule="auto"/>
        <w:ind w:left="1463" w:right="5874"/>
        <w:rPr>
          <w:rFonts w:hint="default"/>
        </w:rPr>
      </w:pPr>
    </w:p>
    <w:p w14:paraId="18E6B093">
      <w:pPr>
        <w:pStyle w:val="4"/>
        <w:spacing w:before="3" w:line="400" w:lineRule="auto"/>
        <w:ind w:left="1463" w:right="4368"/>
      </w:pPr>
      <w:r>
        <w:rPr>
          <w:b/>
          <w:bCs/>
        </w:rPr>
        <w:t>add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foreign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key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constarint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in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 xml:space="preserve">emp </w:t>
      </w:r>
      <w:r>
        <w:t>deptno ---&gt;&gt; dept(deptno)</w:t>
      </w:r>
    </w:p>
    <w:p w14:paraId="458D52B9">
      <w:pPr>
        <w:pStyle w:val="4"/>
        <w:spacing w:before="3" w:line="400" w:lineRule="auto"/>
        <w:ind w:left="1463" w:right="4368"/>
        <w:rPr>
          <w:rFonts w:hint="default"/>
        </w:rPr>
      </w:pPr>
      <w:r>
        <w:rPr>
          <w:rFonts w:hint="default"/>
        </w:rPr>
        <w:t>alter table emp</w:t>
      </w:r>
    </w:p>
    <w:p w14:paraId="42B74E9F">
      <w:pPr>
        <w:pStyle w:val="4"/>
        <w:spacing w:before="3" w:line="400" w:lineRule="auto"/>
        <w:ind w:left="1463" w:right="4368"/>
      </w:pPr>
      <w:r>
        <w:rPr>
          <w:rFonts w:hint="default"/>
        </w:rPr>
        <w:t>add constraint fk_3 foreign key (deptno) references dept(deptno);</w:t>
      </w:r>
    </w:p>
    <w:p w14:paraId="294C7A23">
      <w:pPr>
        <w:pStyle w:val="4"/>
        <w:spacing w:before="3"/>
        <w:ind w:left="1463"/>
        <w:rPr>
          <w:b/>
          <w:bCs/>
          <w:spacing w:val="-4"/>
        </w:rPr>
      </w:pPr>
      <w:r>
        <w:rPr>
          <w:b/>
          <w:bCs/>
        </w:rPr>
        <w:t>add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new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column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in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emp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table</w:t>
      </w:r>
      <w:r>
        <w:rPr>
          <w:b/>
          <w:bCs/>
          <w:spacing w:val="45"/>
        </w:rPr>
        <w:t xml:space="preserve"> </w:t>
      </w:r>
      <w:r>
        <w:rPr>
          <w:b/>
          <w:bCs/>
        </w:rPr>
        <w:t>netsal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with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constraint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default</w:t>
      </w:r>
      <w:r>
        <w:rPr>
          <w:b/>
          <w:bCs/>
          <w:spacing w:val="-2"/>
        </w:rPr>
        <w:t xml:space="preserve"> </w:t>
      </w:r>
      <w:r>
        <w:rPr>
          <w:b/>
          <w:bCs/>
          <w:spacing w:val="-4"/>
        </w:rPr>
        <w:t>1000</w:t>
      </w:r>
    </w:p>
    <w:p w14:paraId="0A0ADF4A">
      <w:pPr>
        <w:pStyle w:val="4"/>
        <w:spacing w:before="3"/>
        <w:ind w:left="1463"/>
        <w:rPr>
          <w:rFonts w:hint="default"/>
          <w:b w:val="0"/>
          <w:bCs w:val="0"/>
          <w:spacing w:val="-4"/>
        </w:rPr>
      </w:pPr>
      <w:r>
        <w:rPr>
          <w:rFonts w:hint="default"/>
          <w:b/>
          <w:bCs/>
          <w:spacing w:val="-4"/>
          <w:lang w:val="en-US"/>
        </w:rPr>
        <w:t xml:space="preserve">Ans. </w:t>
      </w:r>
      <w:r>
        <w:rPr>
          <w:rFonts w:hint="default"/>
          <w:b w:val="0"/>
          <w:bCs w:val="0"/>
          <w:spacing w:val="-4"/>
        </w:rPr>
        <w:t>alter table emp</w:t>
      </w:r>
    </w:p>
    <w:p w14:paraId="46F0BCFA">
      <w:pPr>
        <w:pStyle w:val="4"/>
        <w:spacing w:before="3"/>
        <w:ind w:left="1463"/>
        <w:rPr>
          <w:b w:val="0"/>
          <w:bCs w:val="0"/>
          <w:spacing w:val="-4"/>
        </w:rPr>
      </w:pPr>
      <w:r>
        <w:rPr>
          <w:rFonts w:hint="default"/>
          <w:b w:val="0"/>
          <w:bCs w:val="0"/>
          <w:spacing w:val="-4"/>
        </w:rPr>
        <w:t>add column netsal int default 1000;</w:t>
      </w:r>
    </w:p>
    <w:p w14:paraId="3E32A505">
      <w:pPr>
        <w:pStyle w:val="4"/>
        <w:ind w:left="0"/>
      </w:pPr>
    </w:p>
    <w:p w14:paraId="54899EB9">
      <w:pPr>
        <w:pStyle w:val="4"/>
        <w:ind w:left="0"/>
      </w:pPr>
    </w:p>
    <w:p w14:paraId="4C0941A6">
      <w:pPr>
        <w:pStyle w:val="4"/>
        <w:ind w:left="0"/>
      </w:pPr>
    </w:p>
    <w:p w14:paraId="586FD6B3">
      <w:pPr>
        <w:pStyle w:val="4"/>
        <w:spacing w:before="6"/>
        <w:ind w:left="0"/>
      </w:pPr>
    </w:p>
    <w:p w14:paraId="3C9497B1">
      <w:pPr>
        <w:pStyle w:val="6"/>
        <w:numPr>
          <w:ilvl w:val="0"/>
          <w:numId w:val="2"/>
        </w:numPr>
        <w:tabs>
          <w:tab w:val="left" w:pos="523"/>
          <w:tab w:val="left" w:leader="hyphen" w:pos="2783"/>
        </w:tabs>
        <w:spacing w:before="0" w:after="0" w:line="240" w:lineRule="auto"/>
        <w:ind w:left="358" w:leftChars="0" w:right="0" w:hanging="358" w:firstLineChars="0"/>
        <w:jc w:val="left"/>
        <w:rPr>
          <w:sz w:val="22"/>
        </w:rPr>
      </w:pPr>
      <w:r>
        <w:rPr>
          <w:sz w:val="22"/>
        </w:rPr>
        <w:t>Update</w:t>
      </w:r>
      <w:r>
        <w:rPr>
          <w:spacing w:val="-5"/>
          <w:sz w:val="22"/>
        </w:rPr>
        <w:t xml:space="preserve"> </w:t>
      </w:r>
      <w:r>
        <w:rPr>
          <w:sz w:val="22"/>
        </w:rPr>
        <w:t>employee</w:t>
      </w:r>
      <w:r>
        <w:rPr>
          <w:spacing w:val="-5"/>
          <w:sz w:val="22"/>
        </w:rPr>
        <w:t xml:space="preserve"> sal</w:t>
      </w:r>
      <w:r>
        <w:rPr>
          <w:sz w:val="22"/>
        </w:rPr>
        <w:tab/>
      </w:r>
      <w:r>
        <w:rPr>
          <w:sz w:val="22"/>
        </w:rPr>
        <w:t>increase</w:t>
      </w:r>
      <w:r>
        <w:rPr>
          <w:spacing w:val="-7"/>
          <w:sz w:val="22"/>
        </w:rPr>
        <w:t xml:space="preserve"> </w:t>
      </w:r>
      <w:r>
        <w:rPr>
          <w:sz w:val="22"/>
        </w:rPr>
        <w:t>sal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each</w:t>
      </w:r>
      <w:r>
        <w:rPr>
          <w:spacing w:val="-2"/>
          <w:sz w:val="22"/>
        </w:rPr>
        <w:t xml:space="preserve"> </w:t>
      </w:r>
      <w:r>
        <w:rPr>
          <w:sz w:val="22"/>
        </w:rPr>
        <w:t>employee</w:t>
      </w:r>
      <w:r>
        <w:rPr>
          <w:spacing w:val="-3"/>
          <w:sz w:val="22"/>
        </w:rPr>
        <w:t xml:space="preserve"> </w:t>
      </w:r>
      <w:r>
        <w:rPr>
          <w:sz w:val="22"/>
        </w:rPr>
        <w:t>by</w:t>
      </w:r>
      <w:r>
        <w:rPr>
          <w:spacing w:val="-4"/>
          <w:sz w:val="22"/>
        </w:rPr>
        <w:t xml:space="preserve"> </w:t>
      </w:r>
      <w:r>
        <w:rPr>
          <w:sz w:val="22"/>
        </w:rPr>
        <w:t>15</w:t>
      </w:r>
      <w:r>
        <w:rPr>
          <w:spacing w:val="-4"/>
          <w:sz w:val="22"/>
        </w:rPr>
        <w:t xml:space="preserve"> </w:t>
      </w:r>
      <w:r>
        <w:rPr>
          <w:sz w:val="22"/>
        </w:rPr>
        <w:t>%</w:t>
      </w:r>
      <w:r>
        <w:rPr>
          <w:spacing w:val="-3"/>
          <w:sz w:val="22"/>
        </w:rPr>
        <w:t xml:space="preserve"> </w:t>
      </w:r>
      <w:r>
        <w:rPr>
          <w:sz w:val="22"/>
        </w:rPr>
        <w:t>sal</w:t>
      </w:r>
      <w:r>
        <w:rPr>
          <w:spacing w:val="-2"/>
          <w:sz w:val="22"/>
        </w:rPr>
        <w:t xml:space="preserve"> </w:t>
      </w:r>
      <w:r>
        <w:rPr>
          <w:sz w:val="22"/>
        </w:rPr>
        <w:t>+comm,</w:t>
      </w:r>
      <w:r>
        <w:rPr>
          <w:spacing w:val="-3"/>
          <w:sz w:val="22"/>
        </w:rPr>
        <w:t xml:space="preserve"> </w:t>
      </w:r>
      <w:r>
        <w:rPr>
          <w:sz w:val="22"/>
        </w:rPr>
        <w:t>change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job</w:t>
      </w:r>
      <w:r>
        <w:rPr>
          <w:spacing w:val="-3"/>
          <w:sz w:val="22"/>
        </w:rPr>
        <w:t xml:space="preserve"> </w:t>
      </w:r>
      <w:r>
        <w:rPr>
          <w:spacing w:val="-5"/>
          <w:sz w:val="22"/>
        </w:rPr>
        <w:t>to</w:t>
      </w:r>
    </w:p>
    <w:p w14:paraId="0C20F538">
      <w:pPr>
        <w:pStyle w:val="4"/>
        <w:spacing w:before="22"/>
        <w:ind w:left="525"/>
        <w:rPr>
          <w:spacing w:val="-5"/>
        </w:rPr>
      </w:pPr>
      <w:r>
        <w:t>manager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mgr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7777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deptno</w:t>
      </w:r>
      <w:r>
        <w:rPr>
          <w:spacing w:val="-6"/>
        </w:rPr>
        <w:t xml:space="preserve"> </w:t>
      </w:r>
      <w:r>
        <w:rPr>
          <w:spacing w:val="-5"/>
        </w:rPr>
        <w:t>10.</w:t>
      </w:r>
    </w:p>
    <w:p w14:paraId="68D44AED">
      <w:pPr>
        <w:pStyle w:val="4"/>
        <w:spacing w:before="22"/>
        <w:ind w:left="525"/>
        <w:rPr>
          <w:rFonts w:hint="default"/>
          <w:spacing w:val="-5"/>
          <w:lang w:val="en-US"/>
        </w:rPr>
      </w:pPr>
      <w:r>
        <w:rPr>
          <w:rFonts w:hint="default"/>
          <w:spacing w:val="-5"/>
          <w:lang w:val="en-US"/>
        </w:rPr>
        <w:t>Ans. Update table emp</w:t>
      </w:r>
    </w:p>
    <w:p w14:paraId="5B9378F2">
      <w:pPr>
        <w:pStyle w:val="4"/>
        <w:spacing w:before="22"/>
        <w:ind w:left="525"/>
        <w:rPr>
          <w:rFonts w:hint="default"/>
          <w:spacing w:val="-5"/>
          <w:lang w:val="en-US"/>
        </w:rPr>
      </w:pPr>
      <w:r>
        <w:rPr>
          <w:rFonts w:hint="default"/>
          <w:spacing w:val="-5"/>
          <w:lang w:val="en-US"/>
        </w:rPr>
        <w:t>set sal = (sal + ifnull(comm,0))*1.15,</w:t>
      </w:r>
    </w:p>
    <w:p w14:paraId="6764F485">
      <w:pPr>
        <w:pStyle w:val="4"/>
        <w:spacing w:before="22"/>
        <w:ind w:left="525"/>
        <w:rPr>
          <w:rFonts w:hint="default"/>
          <w:spacing w:val="-5"/>
          <w:lang w:val="en-US"/>
        </w:rPr>
      </w:pPr>
      <w:r>
        <w:rPr>
          <w:rFonts w:hint="default"/>
          <w:spacing w:val="-5"/>
          <w:lang w:val="en-US"/>
        </w:rPr>
        <w:t>job = 'Manager',</w:t>
      </w:r>
    </w:p>
    <w:p w14:paraId="28FC9CD1">
      <w:pPr>
        <w:pStyle w:val="4"/>
        <w:spacing w:before="22"/>
        <w:ind w:left="525"/>
        <w:rPr>
          <w:rFonts w:hint="default"/>
          <w:spacing w:val="-5"/>
          <w:lang w:val="en-US"/>
        </w:rPr>
      </w:pPr>
      <w:r>
        <w:rPr>
          <w:rFonts w:hint="default"/>
          <w:spacing w:val="-5"/>
          <w:lang w:val="en-US"/>
        </w:rPr>
        <w:t>mgr = 7777</w:t>
      </w:r>
    </w:p>
    <w:p w14:paraId="2B05D368">
      <w:pPr>
        <w:pStyle w:val="4"/>
        <w:spacing w:before="22"/>
        <w:ind w:left="525"/>
        <w:rPr>
          <w:rFonts w:hint="default"/>
          <w:spacing w:val="-5"/>
          <w:lang w:val="en-US"/>
        </w:rPr>
      </w:pPr>
      <w:r>
        <w:rPr>
          <w:rFonts w:hint="default"/>
          <w:spacing w:val="-5"/>
          <w:lang w:val="en-US"/>
        </w:rPr>
        <w:t>where deptno =10;</w:t>
      </w:r>
    </w:p>
    <w:p w14:paraId="48C788FB">
      <w:pPr>
        <w:pStyle w:val="4"/>
        <w:spacing w:before="22"/>
        <w:ind w:left="525"/>
        <w:rPr>
          <w:rFonts w:hint="default"/>
          <w:spacing w:val="-5"/>
          <w:lang w:val="en-US"/>
        </w:rPr>
      </w:pPr>
    </w:p>
    <w:p w14:paraId="6B8496F7">
      <w:pPr>
        <w:pStyle w:val="6"/>
        <w:numPr>
          <w:ilvl w:val="0"/>
          <w:numId w:val="2"/>
        </w:numPr>
        <w:tabs>
          <w:tab w:val="left" w:pos="523"/>
        </w:tabs>
        <w:spacing w:before="19" w:after="0" w:line="240" w:lineRule="auto"/>
        <w:ind w:left="358" w:leftChars="0" w:right="0" w:hanging="358" w:firstLineChars="0"/>
        <w:jc w:val="left"/>
        <w:rPr>
          <w:sz w:val="22"/>
        </w:rPr>
      </w:pPr>
      <w:r>
        <w:rPr>
          <w:sz w:val="22"/>
        </w:rPr>
        <w:t>change</w:t>
      </w:r>
      <w:r>
        <w:rPr>
          <w:spacing w:val="-3"/>
          <w:sz w:val="22"/>
        </w:rPr>
        <w:t xml:space="preserve"> </w:t>
      </w:r>
      <w:r>
        <w:rPr>
          <w:sz w:val="22"/>
        </w:rPr>
        <w:t>job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smith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sz w:val="22"/>
        </w:rPr>
        <w:t>senior</w:t>
      </w:r>
      <w:r>
        <w:rPr>
          <w:spacing w:val="-2"/>
          <w:sz w:val="22"/>
        </w:rPr>
        <w:t xml:space="preserve"> clerk</w:t>
      </w:r>
    </w:p>
    <w:p w14:paraId="123897CF">
      <w:pPr>
        <w:pStyle w:val="4"/>
        <w:ind w:left="0"/>
        <w:rPr>
          <w:rFonts w:hint="default"/>
          <w:lang w:val="en-US"/>
        </w:rPr>
      </w:pPr>
      <w:r>
        <w:rPr>
          <w:rFonts w:hint="default"/>
          <w:lang w:val="en-US"/>
        </w:rPr>
        <w:t>Ans. update emp</w:t>
      </w:r>
    </w:p>
    <w:p w14:paraId="302E8501">
      <w:pPr>
        <w:pStyle w:val="4"/>
        <w:ind w:left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-&gt; set job = 'senior clerk'</w:t>
      </w:r>
    </w:p>
    <w:p w14:paraId="1569C427">
      <w:pPr>
        <w:pStyle w:val="4"/>
        <w:ind w:left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-&gt; where ename = 'smith';</w:t>
      </w:r>
    </w:p>
    <w:p w14:paraId="7D380E17">
      <w:pPr>
        <w:pStyle w:val="4"/>
        <w:spacing w:before="95"/>
        <w:ind w:left="0"/>
      </w:pPr>
    </w:p>
    <w:p w14:paraId="151F489A">
      <w:pPr>
        <w:pStyle w:val="6"/>
        <w:numPr>
          <w:ilvl w:val="0"/>
          <w:numId w:val="2"/>
        </w:numPr>
        <w:tabs>
          <w:tab w:val="left" w:pos="523"/>
        </w:tabs>
        <w:spacing w:before="0" w:after="0" w:line="240" w:lineRule="auto"/>
        <w:ind w:left="358" w:leftChars="0" w:right="0" w:hanging="358" w:firstLineChars="0"/>
        <w:jc w:val="left"/>
        <w:rPr>
          <w:sz w:val="22"/>
        </w:rPr>
      </w:pPr>
      <w:r>
        <w:rPr>
          <w:sz w:val="22"/>
        </w:rPr>
        <w:t>increase</w:t>
      </w:r>
      <w:r>
        <w:rPr>
          <w:spacing w:val="-4"/>
          <w:sz w:val="22"/>
        </w:rPr>
        <w:t xml:space="preserve"> </w:t>
      </w:r>
      <w:r>
        <w:rPr>
          <w:sz w:val="22"/>
        </w:rPr>
        <w:t>salary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all</w:t>
      </w:r>
      <w:r>
        <w:rPr>
          <w:spacing w:val="-5"/>
          <w:sz w:val="22"/>
        </w:rPr>
        <w:t xml:space="preserve"> </w:t>
      </w:r>
      <w:r>
        <w:rPr>
          <w:sz w:val="22"/>
        </w:rPr>
        <w:t>employees</w:t>
      </w:r>
      <w:r>
        <w:rPr>
          <w:spacing w:val="-4"/>
          <w:sz w:val="22"/>
        </w:rPr>
        <w:t xml:space="preserve"> </w:t>
      </w:r>
      <w:r>
        <w:rPr>
          <w:sz w:val="22"/>
        </w:rPr>
        <w:t>by</w:t>
      </w:r>
      <w:r>
        <w:rPr>
          <w:spacing w:val="-4"/>
          <w:sz w:val="22"/>
        </w:rPr>
        <w:t xml:space="preserve"> </w:t>
      </w:r>
      <w:r>
        <w:rPr>
          <w:sz w:val="22"/>
        </w:rPr>
        <w:t>15%</w:t>
      </w:r>
      <w:r>
        <w:rPr>
          <w:spacing w:val="-2"/>
          <w:sz w:val="22"/>
        </w:rPr>
        <w:t xml:space="preserve"> </w:t>
      </w:r>
      <w:r>
        <w:rPr>
          <w:sz w:val="22"/>
        </w:rPr>
        <w:t>if</w:t>
      </w:r>
      <w:r>
        <w:rPr>
          <w:spacing w:val="-4"/>
          <w:sz w:val="22"/>
        </w:rPr>
        <w:t xml:space="preserve"> </w:t>
      </w:r>
      <w:r>
        <w:rPr>
          <w:sz w:val="22"/>
        </w:rPr>
        <w:t>they</w:t>
      </w:r>
      <w:r>
        <w:rPr>
          <w:spacing w:val="-4"/>
          <w:sz w:val="22"/>
        </w:rPr>
        <w:t xml:space="preserve"> </w:t>
      </w:r>
      <w:r>
        <w:rPr>
          <w:sz w:val="22"/>
        </w:rPr>
        <w:t>are</w:t>
      </w:r>
      <w:r>
        <w:rPr>
          <w:spacing w:val="-4"/>
          <w:sz w:val="22"/>
        </w:rPr>
        <w:t xml:space="preserve"> </w:t>
      </w:r>
      <w:r>
        <w:rPr>
          <w:sz w:val="22"/>
        </w:rPr>
        <w:t>earning</w:t>
      </w:r>
      <w:r>
        <w:rPr>
          <w:spacing w:val="-3"/>
          <w:sz w:val="22"/>
        </w:rPr>
        <w:t xml:space="preserve"> </w:t>
      </w:r>
      <w:r>
        <w:rPr>
          <w:sz w:val="22"/>
        </w:rPr>
        <w:t>some</w:t>
      </w:r>
      <w:r>
        <w:rPr>
          <w:spacing w:val="-2"/>
          <w:sz w:val="22"/>
        </w:rPr>
        <w:t xml:space="preserve"> commission</w:t>
      </w:r>
    </w:p>
    <w:p w14:paraId="2D0CAB95">
      <w:pPr>
        <w:pStyle w:val="6"/>
        <w:numPr>
          <w:ilvl w:val="0"/>
          <w:numId w:val="0"/>
        </w:numPr>
        <w:tabs>
          <w:tab w:val="left" w:pos="523"/>
        </w:tabs>
        <w:spacing w:before="0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Ans.update emp</w:t>
      </w:r>
    </w:p>
    <w:p w14:paraId="34ADAA68">
      <w:pPr>
        <w:pStyle w:val="6"/>
        <w:numPr>
          <w:ilvl w:val="0"/>
          <w:numId w:val="0"/>
        </w:numPr>
        <w:tabs>
          <w:tab w:val="left" w:pos="523"/>
        </w:tabs>
        <w:spacing w:before="0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 xml:space="preserve">    -&gt; set sal = (sal*1.15)</w:t>
      </w:r>
    </w:p>
    <w:p w14:paraId="15C5E283">
      <w:pPr>
        <w:pStyle w:val="6"/>
        <w:numPr>
          <w:ilvl w:val="0"/>
          <w:numId w:val="0"/>
        </w:numPr>
        <w:tabs>
          <w:tab w:val="left" w:pos="523"/>
        </w:tabs>
        <w:spacing w:before="0" w:after="0" w:line="240" w:lineRule="auto"/>
        <w:ind w:left="165" w:leftChars="0" w:right="0" w:rightChars="0" w:firstLine="19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-&gt; where comm is not null and comm &gt; 0;</w:t>
      </w:r>
    </w:p>
    <w:p w14:paraId="6DF4D453">
      <w:pPr>
        <w:pStyle w:val="6"/>
        <w:numPr>
          <w:ilvl w:val="0"/>
          <w:numId w:val="0"/>
        </w:numPr>
        <w:tabs>
          <w:tab w:val="left" w:pos="523"/>
        </w:tabs>
        <w:spacing w:before="0" w:after="0" w:line="240" w:lineRule="auto"/>
        <w:ind w:left="165" w:leftChars="0" w:right="0" w:rightChars="0" w:firstLine="190"/>
        <w:jc w:val="left"/>
        <w:rPr>
          <w:rFonts w:hint="default"/>
          <w:spacing w:val="-2"/>
          <w:sz w:val="22"/>
          <w:lang w:val="en-US"/>
        </w:rPr>
      </w:pPr>
    </w:p>
    <w:p w14:paraId="798BD9F1">
      <w:pPr>
        <w:pStyle w:val="6"/>
        <w:numPr>
          <w:ilvl w:val="0"/>
          <w:numId w:val="2"/>
        </w:numPr>
        <w:tabs>
          <w:tab w:val="left" w:pos="523"/>
        </w:tabs>
        <w:spacing w:before="22" w:after="0" w:line="240" w:lineRule="auto"/>
        <w:ind w:left="358" w:leftChars="0" w:right="0" w:hanging="358" w:firstLineChars="0"/>
        <w:jc w:val="left"/>
        <w:rPr>
          <w:sz w:val="22"/>
        </w:rPr>
      </w:pPr>
      <w:r>
        <w:rPr>
          <w:sz w:val="22"/>
        </w:rPr>
        <w:t>list</w:t>
      </w:r>
      <w:r>
        <w:rPr>
          <w:spacing w:val="-4"/>
          <w:sz w:val="22"/>
        </w:rPr>
        <w:t xml:space="preserve"> </w:t>
      </w:r>
      <w:r>
        <w:rPr>
          <w:sz w:val="22"/>
        </w:rPr>
        <w:t>all</w:t>
      </w:r>
      <w:r>
        <w:rPr>
          <w:spacing w:val="-5"/>
          <w:sz w:val="22"/>
        </w:rPr>
        <w:t xml:space="preserve"> </w:t>
      </w:r>
      <w:r>
        <w:rPr>
          <w:sz w:val="22"/>
        </w:rPr>
        <w:t>employees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4"/>
          <w:sz w:val="22"/>
        </w:rPr>
        <w:t xml:space="preserve"> </w:t>
      </w:r>
      <w:r>
        <w:rPr>
          <w:sz w:val="22"/>
        </w:rPr>
        <w:t>sal&gt;smith's</w:t>
      </w:r>
      <w:r>
        <w:rPr>
          <w:spacing w:val="-4"/>
          <w:sz w:val="22"/>
        </w:rPr>
        <w:t xml:space="preserve"> </w:t>
      </w:r>
      <w:r>
        <w:rPr>
          <w:spacing w:val="-5"/>
          <w:sz w:val="22"/>
        </w:rPr>
        <w:t>sal</w:t>
      </w:r>
    </w:p>
    <w:p w14:paraId="4E60A807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5"/>
          <w:sz w:val="22"/>
          <w:lang w:val="en-US"/>
        </w:rPr>
      </w:pPr>
      <w:r>
        <w:rPr>
          <w:rFonts w:hint="default"/>
          <w:spacing w:val="-5"/>
          <w:sz w:val="22"/>
          <w:lang w:val="en-US"/>
        </w:rPr>
        <w:t>Ans.  select *</w:t>
      </w:r>
    </w:p>
    <w:p w14:paraId="5CF358F5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5"/>
          <w:sz w:val="22"/>
          <w:lang w:val="en-US"/>
        </w:rPr>
      </w:pPr>
      <w:r>
        <w:rPr>
          <w:rFonts w:hint="default"/>
          <w:spacing w:val="-5"/>
          <w:sz w:val="22"/>
          <w:lang w:val="en-US"/>
        </w:rPr>
        <w:t xml:space="preserve">    -&gt; from emp</w:t>
      </w:r>
    </w:p>
    <w:p w14:paraId="5EF3459B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 w:firstLine="178"/>
        <w:jc w:val="left"/>
        <w:rPr>
          <w:rFonts w:hint="default"/>
          <w:spacing w:val="-5"/>
          <w:sz w:val="22"/>
          <w:lang w:val="en-US"/>
        </w:rPr>
      </w:pPr>
      <w:r>
        <w:rPr>
          <w:rFonts w:hint="default"/>
          <w:spacing w:val="-5"/>
          <w:sz w:val="22"/>
          <w:lang w:val="en-US"/>
        </w:rPr>
        <w:t>-&gt; where sal &gt; (select sal from emp where ename = 'smith');</w:t>
      </w:r>
    </w:p>
    <w:p w14:paraId="6538741D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 w:firstLine="178"/>
        <w:jc w:val="left"/>
        <w:rPr>
          <w:rFonts w:hint="default"/>
          <w:spacing w:val="-5"/>
          <w:sz w:val="22"/>
          <w:lang w:val="en-US"/>
        </w:rPr>
      </w:pPr>
    </w:p>
    <w:p w14:paraId="457082C7">
      <w:pPr>
        <w:pStyle w:val="6"/>
        <w:numPr>
          <w:ilvl w:val="0"/>
          <w:numId w:val="2"/>
        </w:numPr>
        <w:tabs>
          <w:tab w:val="left" w:pos="523"/>
        </w:tabs>
        <w:spacing w:before="22" w:after="0" w:line="240" w:lineRule="auto"/>
        <w:ind w:left="358" w:leftChars="0" w:right="0" w:hanging="358" w:firstLineChars="0"/>
        <w:jc w:val="left"/>
        <w:rPr>
          <w:sz w:val="22"/>
        </w:rPr>
      </w:pPr>
      <w:r>
        <w:rPr>
          <w:sz w:val="22"/>
        </w:rPr>
        <w:t>list</w:t>
      </w:r>
      <w:r>
        <w:rPr>
          <w:spacing w:val="-2"/>
          <w:sz w:val="22"/>
        </w:rPr>
        <w:t xml:space="preserve"> </w:t>
      </w:r>
      <w:r>
        <w:rPr>
          <w:sz w:val="22"/>
        </w:rPr>
        <w:t>all</w:t>
      </w:r>
      <w:r>
        <w:rPr>
          <w:spacing w:val="-4"/>
          <w:sz w:val="22"/>
        </w:rPr>
        <w:t xml:space="preserve"> </w:t>
      </w:r>
      <w:r>
        <w:rPr>
          <w:sz w:val="22"/>
        </w:rPr>
        <w:t>employees</w:t>
      </w:r>
      <w:r>
        <w:rPr>
          <w:spacing w:val="-4"/>
          <w:sz w:val="22"/>
        </w:rPr>
        <w:t xml:space="preserve"> </w:t>
      </w:r>
      <w:r>
        <w:rPr>
          <w:sz w:val="22"/>
        </w:rPr>
        <w:t>who</w:t>
      </w:r>
      <w:r>
        <w:rPr>
          <w:spacing w:val="-5"/>
          <w:sz w:val="22"/>
        </w:rPr>
        <w:t xml:space="preserve"> </w:t>
      </w:r>
      <w:r>
        <w:rPr>
          <w:sz w:val="22"/>
        </w:rPr>
        <w:t>are</w:t>
      </w:r>
      <w:r>
        <w:rPr>
          <w:spacing w:val="-5"/>
          <w:sz w:val="22"/>
        </w:rPr>
        <w:t xml:space="preserve"> </w:t>
      </w:r>
      <w:r>
        <w:rPr>
          <w:sz w:val="22"/>
        </w:rPr>
        <w:t>working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z w:val="22"/>
        </w:rPr>
        <w:t>smith's</w:t>
      </w:r>
      <w:r>
        <w:rPr>
          <w:spacing w:val="-2"/>
          <w:sz w:val="22"/>
        </w:rPr>
        <w:t xml:space="preserve"> department</w:t>
      </w:r>
    </w:p>
    <w:p w14:paraId="181D8C62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Ans. select *</w:t>
      </w:r>
    </w:p>
    <w:p w14:paraId="595C3037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 xml:space="preserve">    -&gt; from emp</w:t>
      </w:r>
    </w:p>
    <w:p w14:paraId="321096E8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 w:firstLine="19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-&gt; where deptno = (select deptno from emp where ename = 'smith');</w:t>
      </w:r>
    </w:p>
    <w:p w14:paraId="76A12280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 w:firstLine="190"/>
        <w:jc w:val="left"/>
        <w:rPr>
          <w:rFonts w:hint="default"/>
          <w:spacing w:val="-2"/>
          <w:sz w:val="22"/>
          <w:lang w:val="en-US"/>
        </w:rPr>
      </w:pPr>
    </w:p>
    <w:p w14:paraId="4B5112FB">
      <w:pPr>
        <w:pStyle w:val="6"/>
        <w:numPr>
          <w:ilvl w:val="0"/>
          <w:numId w:val="2"/>
        </w:numPr>
        <w:tabs>
          <w:tab w:val="left" w:pos="523"/>
        </w:tabs>
        <w:spacing w:before="22" w:after="0" w:line="240" w:lineRule="auto"/>
        <w:ind w:left="358" w:leftChars="0" w:right="0" w:hanging="358" w:firstLineChars="0"/>
        <w:jc w:val="left"/>
        <w:rPr>
          <w:sz w:val="22"/>
        </w:rPr>
      </w:pPr>
      <w:r>
        <w:rPr>
          <w:sz w:val="22"/>
        </w:rPr>
        <w:t>list</w:t>
      </w:r>
      <w:r>
        <w:rPr>
          <w:spacing w:val="-2"/>
          <w:sz w:val="22"/>
        </w:rPr>
        <w:t xml:space="preserve"> </w:t>
      </w:r>
      <w:r>
        <w:rPr>
          <w:sz w:val="22"/>
        </w:rPr>
        <w:t>all</w:t>
      </w:r>
      <w:r>
        <w:rPr>
          <w:spacing w:val="-3"/>
          <w:sz w:val="22"/>
        </w:rPr>
        <w:t xml:space="preserve"> </w:t>
      </w:r>
      <w:r>
        <w:rPr>
          <w:sz w:val="22"/>
        </w:rPr>
        <w:t>employees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2"/>
          <w:sz w:val="22"/>
        </w:rPr>
        <w:t xml:space="preserve"> </w:t>
      </w:r>
      <w:r>
        <w:rPr>
          <w:sz w:val="22"/>
        </w:rPr>
        <w:t>sal</w:t>
      </w:r>
      <w:r>
        <w:rPr>
          <w:spacing w:val="-6"/>
          <w:sz w:val="22"/>
        </w:rPr>
        <w:t xml:space="preserve"> </w:t>
      </w:r>
      <w:r>
        <w:rPr>
          <w:sz w:val="22"/>
        </w:rPr>
        <w:t>&lt;</w:t>
      </w:r>
      <w:r>
        <w:rPr>
          <w:spacing w:val="-4"/>
          <w:sz w:val="22"/>
        </w:rPr>
        <w:t xml:space="preserve"> </w:t>
      </w:r>
      <w:r>
        <w:rPr>
          <w:sz w:val="22"/>
        </w:rPr>
        <w:t>rajan's</w:t>
      </w:r>
      <w:r>
        <w:rPr>
          <w:spacing w:val="-2"/>
          <w:sz w:val="22"/>
        </w:rPr>
        <w:t xml:space="preserve"> </w:t>
      </w:r>
      <w:r>
        <w:rPr>
          <w:sz w:val="22"/>
        </w:rPr>
        <w:t>sal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salary</w:t>
      </w:r>
      <w:r>
        <w:rPr>
          <w:spacing w:val="-5"/>
          <w:sz w:val="22"/>
        </w:rPr>
        <w:t xml:space="preserve"> </w:t>
      </w:r>
      <w:r>
        <w:rPr>
          <w:sz w:val="22"/>
        </w:rPr>
        <w:t>&gt;</w:t>
      </w:r>
      <w:r>
        <w:rPr>
          <w:spacing w:val="-2"/>
          <w:sz w:val="22"/>
        </w:rPr>
        <w:t xml:space="preserve"> </w:t>
      </w:r>
      <w:r>
        <w:rPr>
          <w:sz w:val="22"/>
        </w:rPr>
        <w:t>revati's</w:t>
      </w:r>
      <w:r>
        <w:rPr>
          <w:spacing w:val="-2"/>
          <w:sz w:val="22"/>
        </w:rPr>
        <w:t xml:space="preserve"> </w:t>
      </w:r>
      <w:r>
        <w:rPr>
          <w:spacing w:val="-5"/>
          <w:sz w:val="22"/>
        </w:rPr>
        <w:t>sal</w:t>
      </w:r>
    </w:p>
    <w:p w14:paraId="3FE3E547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5"/>
          <w:sz w:val="22"/>
          <w:lang w:val="en-US"/>
        </w:rPr>
      </w:pPr>
      <w:r>
        <w:rPr>
          <w:rFonts w:hint="default"/>
          <w:spacing w:val="-5"/>
          <w:sz w:val="22"/>
          <w:lang w:val="en-US"/>
        </w:rPr>
        <w:t>Ans.  select *</w:t>
      </w:r>
    </w:p>
    <w:p w14:paraId="4355F9F5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5"/>
          <w:sz w:val="22"/>
          <w:lang w:val="en-US"/>
        </w:rPr>
      </w:pPr>
      <w:r>
        <w:rPr>
          <w:rFonts w:hint="default"/>
          <w:spacing w:val="-5"/>
          <w:sz w:val="22"/>
          <w:lang w:val="en-US"/>
        </w:rPr>
        <w:t xml:space="preserve">    -&gt; from emp</w:t>
      </w:r>
    </w:p>
    <w:p w14:paraId="7E8AAA5F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5"/>
          <w:sz w:val="22"/>
          <w:lang w:val="en-US"/>
        </w:rPr>
      </w:pPr>
      <w:r>
        <w:rPr>
          <w:rFonts w:hint="default"/>
          <w:spacing w:val="-5"/>
          <w:sz w:val="22"/>
          <w:lang w:val="en-US"/>
        </w:rPr>
        <w:t xml:space="preserve">    -&gt; where sal</w:t>
      </w:r>
    </w:p>
    <w:p w14:paraId="03B4091D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5"/>
          <w:sz w:val="22"/>
          <w:lang w:val="en-US"/>
        </w:rPr>
      </w:pPr>
      <w:r>
        <w:rPr>
          <w:rFonts w:hint="default"/>
          <w:spacing w:val="-5"/>
          <w:sz w:val="22"/>
          <w:lang w:val="en-US"/>
        </w:rPr>
        <w:t xml:space="preserve">    -&gt; between (select sal from emp where ename = 'revati')</w:t>
      </w:r>
    </w:p>
    <w:p w14:paraId="5C987F3D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 w:firstLine="178"/>
        <w:jc w:val="left"/>
        <w:rPr>
          <w:rFonts w:hint="default"/>
          <w:spacing w:val="-5"/>
          <w:sz w:val="22"/>
          <w:lang w:val="en-US"/>
        </w:rPr>
      </w:pPr>
      <w:r>
        <w:rPr>
          <w:rFonts w:hint="default"/>
          <w:spacing w:val="-5"/>
          <w:sz w:val="22"/>
          <w:lang w:val="en-US"/>
        </w:rPr>
        <w:t>-&gt; and (select sal from emp where ename = 'rajan');</w:t>
      </w:r>
    </w:p>
    <w:p w14:paraId="02F15B69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 w:firstLine="178"/>
        <w:jc w:val="left"/>
        <w:rPr>
          <w:rFonts w:hint="default"/>
          <w:spacing w:val="-5"/>
          <w:sz w:val="22"/>
          <w:lang w:val="en-US"/>
        </w:rPr>
      </w:pPr>
    </w:p>
    <w:p w14:paraId="2309AD0B">
      <w:pPr>
        <w:pStyle w:val="6"/>
        <w:numPr>
          <w:ilvl w:val="0"/>
          <w:numId w:val="2"/>
        </w:numPr>
        <w:tabs>
          <w:tab w:val="left" w:pos="523"/>
        </w:tabs>
        <w:spacing w:before="19" w:after="0" w:line="240" w:lineRule="auto"/>
        <w:ind w:left="358" w:leftChars="0" w:right="0" w:hanging="358" w:firstLineChars="0"/>
        <w:jc w:val="left"/>
        <w:rPr>
          <w:sz w:val="22"/>
        </w:rPr>
      </w:pPr>
      <w:r>
        <w:rPr>
          <w:sz w:val="22"/>
        </w:rPr>
        <w:t>delete</w:t>
      </w:r>
      <w:r>
        <w:rPr>
          <w:spacing w:val="-8"/>
          <w:sz w:val="22"/>
        </w:rPr>
        <w:t xml:space="preserve"> </w:t>
      </w:r>
      <w:r>
        <w:rPr>
          <w:sz w:val="22"/>
        </w:rPr>
        <w:t>all</w:t>
      </w:r>
      <w:r>
        <w:rPr>
          <w:spacing w:val="-3"/>
          <w:sz w:val="22"/>
        </w:rPr>
        <w:t xml:space="preserve"> </w:t>
      </w:r>
      <w:r>
        <w:rPr>
          <w:sz w:val="22"/>
        </w:rPr>
        <w:t>employees</w:t>
      </w:r>
      <w:r>
        <w:rPr>
          <w:spacing w:val="-5"/>
          <w:sz w:val="22"/>
        </w:rPr>
        <w:t xml:space="preserve"> </w:t>
      </w:r>
      <w:r>
        <w:rPr>
          <w:sz w:val="22"/>
        </w:rPr>
        <w:t>working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alan's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department</w:t>
      </w:r>
    </w:p>
    <w:p w14:paraId="7968F477">
      <w:pPr>
        <w:pStyle w:val="6"/>
        <w:numPr>
          <w:ilvl w:val="0"/>
          <w:numId w:val="0"/>
        </w:numPr>
        <w:tabs>
          <w:tab w:val="left" w:pos="523"/>
        </w:tabs>
        <w:spacing w:before="19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Ans.  delete from emp</w:t>
      </w:r>
    </w:p>
    <w:p w14:paraId="4F978FD1">
      <w:pPr>
        <w:pStyle w:val="6"/>
        <w:numPr>
          <w:ilvl w:val="0"/>
          <w:numId w:val="0"/>
        </w:numPr>
        <w:tabs>
          <w:tab w:val="left" w:pos="523"/>
        </w:tabs>
        <w:spacing w:before="19" w:after="0" w:line="240" w:lineRule="auto"/>
        <w:ind w:left="165" w:leftChars="0" w:right="0" w:rightChars="0" w:firstLine="19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-&gt; where deptno = (select deptno from (select * from emp) e where e.ename ='allen');</w:t>
      </w:r>
    </w:p>
    <w:p w14:paraId="4B88AC22">
      <w:pPr>
        <w:pStyle w:val="6"/>
        <w:numPr>
          <w:ilvl w:val="0"/>
          <w:numId w:val="0"/>
        </w:numPr>
        <w:tabs>
          <w:tab w:val="left" w:pos="523"/>
        </w:tabs>
        <w:spacing w:before="19" w:after="0" w:line="240" w:lineRule="auto"/>
        <w:ind w:left="165" w:leftChars="0" w:right="0" w:rightChars="0" w:firstLine="190"/>
        <w:jc w:val="left"/>
        <w:rPr>
          <w:rFonts w:hint="default"/>
          <w:spacing w:val="-2"/>
          <w:sz w:val="22"/>
          <w:lang w:val="en-US"/>
        </w:rPr>
      </w:pPr>
    </w:p>
    <w:p w14:paraId="26E2E90C">
      <w:pPr>
        <w:pStyle w:val="6"/>
        <w:numPr>
          <w:ilvl w:val="0"/>
          <w:numId w:val="2"/>
        </w:numPr>
        <w:tabs>
          <w:tab w:val="left" w:pos="523"/>
        </w:tabs>
        <w:spacing w:before="22" w:after="0" w:line="240" w:lineRule="auto"/>
        <w:ind w:left="358" w:leftChars="0" w:right="0" w:hanging="358" w:firstLineChars="0"/>
        <w:jc w:val="left"/>
        <w:rPr>
          <w:sz w:val="22"/>
        </w:rPr>
      </w:pPr>
      <w:r>
        <w:rPr>
          <w:sz w:val="22"/>
        </w:rPr>
        <w:t>change</w:t>
      </w:r>
      <w:r>
        <w:rPr>
          <w:spacing w:val="-4"/>
          <w:sz w:val="22"/>
        </w:rPr>
        <w:t xml:space="preserve"> </w:t>
      </w:r>
      <w:r>
        <w:rPr>
          <w:sz w:val="22"/>
        </w:rPr>
        <w:t>salary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Alan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salary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Miller.</w:t>
      </w:r>
    </w:p>
    <w:p w14:paraId="658AF7B2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Ans. update emp</w:t>
      </w:r>
    </w:p>
    <w:p w14:paraId="413167A3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set sal = (select sal from (select * from emp) e where e.ename= 'allen')where ename= 'miller'</w:t>
      </w:r>
    </w:p>
    <w:p w14:paraId="2219116B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z w:val="22"/>
          <w:lang w:val="en-US"/>
        </w:rPr>
      </w:pPr>
    </w:p>
    <w:p w14:paraId="0E32443F">
      <w:pPr>
        <w:pStyle w:val="6"/>
        <w:numPr>
          <w:ilvl w:val="0"/>
          <w:numId w:val="2"/>
        </w:numPr>
        <w:tabs>
          <w:tab w:val="left" w:pos="523"/>
        </w:tabs>
        <w:spacing w:before="22" w:after="0" w:line="240" w:lineRule="auto"/>
        <w:ind w:left="358" w:leftChars="0" w:right="0" w:hanging="358" w:firstLineChars="0"/>
        <w:jc w:val="left"/>
        <w:rPr>
          <w:sz w:val="22"/>
        </w:rPr>
      </w:pPr>
      <w:r>
        <w:rPr>
          <w:sz w:val="22"/>
        </w:rPr>
        <w:t>change</w:t>
      </w:r>
      <w:r>
        <w:rPr>
          <w:spacing w:val="-5"/>
          <w:sz w:val="22"/>
        </w:rPr>
        <w:t xml:space="preserve"> </w:t>
      </w:r>
      <w:r>
        <w:rPr>
          <w:sz w:val="22"/>
        </w:rPr>
        <w:t>salary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6"/>
          <w:sz w:val="22"/>
        </w:rPr>
        <w:t xml:space="preserve"> </w:t>
      </w:r>
      <w:r>
        <w:rPr>
          <w:sz w:val="22"/>
        </w:rPr>
        <w:t>all</w:t>
      </w:r>
      <w:r>
        <w:rPr>
          <w:spacing w:val="-2"/>
          <w:sz w:val="22"/>
        </w:rPr>
        <w:t xml:space="preserve"> </w:t>
      </w:r>
      <w:r>
        <w:rPr>
          <w:sz w:val="22"/>
        </w:rPr>
        <w:t>emplees</w:t>
      </w:r>
      <w:r>
        <w:rPr>
          <w:spacing w:val="-3"/>
          <w:sz w:val="22"/>
        </w:rPr>
        <w:t xml:space="preserve"> </w:t>
      </w:r>
      <w:r>
        <w:rPr>
          <w:sz w:val="22"/>
        </w:rPr>
        <w:t>who</w:t>
      </w:r>
      <w:r>
        <w:rPr>
          <w:spacing w:val="-5"/>
          <w:sz w:val="22"/>
        </w:rPr>
        <w:t xml:space="preserve"> </w:t>
      </w:r>
      <w:r>
        <w:rPr>
          <w:sz w:val="22"/>
        </w:rPr>
        <w:t>working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z w:val="22"/>
        </w:rPr>
        <w:t>Wall's</w:t>
      </w:r>
      <w:r>
        <w:rPr>
          <w:spacing w:val="-3"/>
          <w:sz w:val="22"/>
        </w:rPr>
        <w:t xml:space="preserve"> </w:t>
      </w:r>
      <w:r>
        <w:rPr>
          <w:sz w:val="22"/>
        </w:rPr>
        <w:t>department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salary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Miller.</w:t>
      </w:r>
    </w:p>
    <w:p w14:paraId="358AEC4F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Ans. update emp</w:t>
      </w:r>
    </w:p>
    <w:p w14:paraId="56AAC0F7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 xml:space="preserve">set sal = (select sal from (select * from emp) e where e.ename='miller') </w:t>
      </w:r>
    </w:p>
    <w:p w14:paraId="0272AA91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 xml:space="preserve">where ename = 'ward'; </w:t>
      </w:r>
    </w:p>
    <w:p w14:paraId="0C4DB72E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</w:p>
    <w:p w14:paraId="7D55109B">
      <w:pPr>
        <w:pStyle w:val="6"/>
        <w:numPr>
          <w:ilvl w:val="0"/>
          <w:numId w:val="2"/>
        </w:numPr>
        <w:tabs>
          <w:tab w:val="left" w:pos="523"/>
        </w:tabs>
        <w:spacing w:before="22" w:after="0" w:line="240" w:lineRule="auto"/>
        <w:ind w:left="358" w:leftChars="0" w:right="0" w:hanging="358" w:firstLineChars="0"/>
        <w:jc w:val="left"/>
        <w:rPr>
          <w:sz w:val="22"/>
        </w:rPr>
      </w:pPr>
      <w:r>
        <w:rPr>
          <w:sz w:val="22"/>
        </w:rPr>
        <w:t>list</w:t>
      </w:r>
      <w:r>
        <w:rPr>
          <w:spacing w:val="-2"/>
          <w:sz w:val="22"/>
        </w:rPr>
        <w:t xml:space="preserve"> </w:t>
      </w:r>
      <w:r>
        <w:rPr>
          <w:sz w:val="22"/>
        </w:rPr>
        <w:t>all</w:t>
      </w:r>
      <w:r>
        <w:rPr>
          <w:spacing w:val="-3"/>
          <w:sz w:val="22"/>
        </w:rPr>
        <w:t xml:space="preserve"> </w:t>
      </w:r>
      <w:r>
        <w:rPr>
          <w:sz w:val="22"/>
        </w:rPr>
        <w:t>employees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2"/>
          <w:sz w:val="22"/>
        </w:rPr>
        <w:t xml:space="preserve"> </w:t>
      </w:r>
      <w:r>
        <w:rPr>
          <w:sz w:val="22"/>
        </w:rPr>
        <w:t>salary</w:t>
      </w:r>
      <w:r>
        <w:rPr>
          <w:spacing w:val="-2"/>
          <w:sz w:val="22"/>
        </w:rPr>
        <w:t xml:space="preserve"> </w:t>
      </w:r>
      <w:r>
        <w:rPr>
          <w:sz w:val="22"/>
        </w:rPr>
        <w:t>&gt;</w:t>
      </w:r>
      <w:r>
        <w:rPr>
          <w:spacing w:val="-4"/>
          <w:sz w:val="22"/>
        </w:rPr>
        <w:t xml:space="preserve"> </w:t>
      </w:r>
      <w:r>
        <w:rPr>
          <w:sz w:val="22"/>
        </w:rPr>
        <w:t>either</w:t>
      </w:r>
      <w:r>
        <w:rPr>
          <w:spacing w:val="-5"/>
          <w:sz w:val="22"/>
        </w:rPr>
        <w:t xml:space="preserve"> </w:t>
      </w:r>
      <w:r>
        <w:rPr>
          <w:sz w:val="22"/>
        </w:rPr>
        <w:t>Smith's</w:t>
      </w:r>
      <w:r>
        <w:rPr>
          <w:spacing w:val="-2"/>
          <w:sz w:val="22"/>
        </w:rPr>
        <w:t xml:space="preserve"> </w:t>
      </w:r>
      <w:r>
        <w:rPr>
          <w:sz w:val="22"/>
        </w:rPr>
        <w:t>salary</w:t>
      </w:r>
      <w:r>
        <w:rPr>
          <w:spacing w:val="-4"/>
          <w:sz w:val="22"/>
        </w:rPr>
        <w:t xml:space="preserve"> </w:t>
      </w:r>
      <w:r>
        <w:rPr>
          <w:sz w:val="22"/>
        </w:rPr>
        <w:t>or</w:t>
      </w:r>
      <w:r>
        <w:rPr>
          <w:spacing w:val="-5"/>
          <w:sz w:val="22"/>
        </w:rPr>
        <w:t xml:space="preserve"> </w:t>
      </w:r>
      <w:r>
        <w:rPr>
          <w:sz w:val="22"/>
        </w:rPr>
        <w:t>alan's</w:t>
      </w:r>
      <w:r>
        <w:rPr>
          <w:spacing w:val="-2"/>
          <w:sz w:val="22"/>
        </w:rPr>
        <w:t xml:space="preserve"> </w:t>
      </w:r>
      <w:r>
        <w:rPr>
          <w:spacing w:val="-5"/>
          <w:sz w:val="22"/>
        </w:rPr>
        <w:t>sal</w:t>
      </w:r>
    </w:p>
    <w:p w14:paraId="15F36BFA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5"/>
          <w:sz w:val="22"/>
          <w:lang w:val="en-US"/>
        </w:rPr>
      </w:pPr>
      <w:r>
        <w:rPr>
          <w:rFonts w:hint="default"/>
          <w:spacing w:val="-5"/>
          <w:sz w:val="22"/>
          <w:lang w:val="en-US"/>
        </w:rPr>
        <w:t>Ans. select * from emp</w:t>
      </w:r>
    </w:p>
    <w:p w14:paraId="2846C61E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5"/>
          <w:sz w:val="22"/>
          <w:lang w:val="en-US"/>
        </w:rPr>
      </w:pPr>
      <w:r>
        <w:rPr>
          <w:rFonts w:hint="default"/>
          <w:spacing w:val="-5"/>
          <w:sz w:val="22"/>
          <w:lang w:val="en-US"/>
        </w:rPr>
        <w:t xml:space="preserve">where sal &gt; (select sal from emp where ename = 'smith') or </w:t>
      </w:r>
    </w:p>
    <w:p w14:paraId="05A051DF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5"/>
          <w:sz w:val="22"/>
          <w:lang w:val="en-US"/>
        </w:rPr>
      </w:pPr>
      <w:r>
        <w:rPr>
          <w:rFonts w:hint="default"/>
          <w:spacing w:val="-5"/>
          <w:sz w:val="22"/>
          <w:lang w:val="en-US"/>
        </w:rPr>
        <w:t xml:space="preserve">sal &gt; (select sal from emp where ename = 'miller'); </w:t>
      </w:r>
    </w:p>
    <w:p w14:paraId="26FF8D48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5"/>
          <w:sz w:val="22"/>
          <w:lang w:val="en-US"/>
        </w:rPr>
      </w:pPr>
    </w:p>
    <w:p w14:paraId="7AB9144B">
      <w:pPr>
        <w:pStyle w:val="6"/>
        <w:numPr>
          <w:ilvl w:val="0"/>
          <w:numId w:val="2"/>
        </w:numPr>
        <w:tabs>
          <w:tab w:val="left" w:pos="523"/>
        </w:tabs>
        <w:spacing w:before="19" w:after="0" w:line="240" w:lineRule="auto"/>
        <w:ind w:left="358" w:leftChars="0" w:right="0" w:hanging="358" w:firstLineChars="0"/>
        <w:jc w:val="left"/>
        <w:rPr>
          <w:sz w:val="22"/>
        </w:rPr>
      </w:pPr>
      <w:r>
        <w:rPr>
          <w:sz w:val="22"/>
        </w:rPr>
        <w:t>list</w:t>
      </w:r>
      <w:r>
        <w:rPr>
          <w:spacing w:val="-1"/>
          <w:sz w:val="22"/>
        </w:rPr>
        <w:t xml:space="preserve"> </w:t>
      </w:r>
      <w:r>
        <w:rPr>
          <w:sz w:val="22"/>
        </w:rPr>
        <w:t>all</w:t>
      </w:r>
      <w:r>
        <w:rPr>
          <w:spacing w:val="-3"/>
          <w:sz w:val="22"/>
        </w:rPr>
        <w:t xml:space="preserve"> </w:t>
      </w:r>
      <w:r>
        <w:rPr>
          <w:sz w:val="22"/>
        </w:rPr>
        <w:t>employees</w:t>
      </w:r>
      <w:r>
        <w:rPr>
          <w:spacing w:val="-4"/>
          <w:sz w:val="22"/>
        </w:rPr>
        <w:t xml:space="preserve"> </w:t>
      </w:r>
      <w:r>
        <w:rPr>
          <w:sz w:val="22"/>
        </w:rPr>
        <w:t>who</w:t>
      </w:r>
      <w:r>
        <w:rPr>
          <w:spacing w:val="-3"/>
          <w:sz w:val="22"/>
        </w:rPr>
        <w:t xml:space="preserve"> </w:t>
      </w:r>
      <w:r>
        <w:rPr>
          <w:sz w:val="22"/>
        </w:rPr>
        <w:t>earn</w:t>
      </w:r>
      <w:r>
        <w:rPr>
          <w:spacing w:val="-6"/>
          <w:sz w:val="22"/>
        </w:rPr>
        <w:t xml:space="preserve"> </w:t>
      </w:r>
      <w:r>
        <w:rPr>
          <w:sz w:val="22"/>
        </w:rPr>
        <w:t>more</w:t>
      </w:r>
      <w:r>
        <w:rPr>
          <w:spacing w:val="-4"/>
          <w:sz w:val="22"/>
        </w:rPr>
        <w:t xml:space="preserve"> </w:t>
      </w:r>
      <w:r>
        <w:rPr>
          <w:sz w:val="22"/>
        </w:rPr>
        <w:t>than</w:t>
      </w:r>
      <w:r>
        <w:rPr>
          <w:spacing w:val="-4"/>
          <w:sz w:val="22"/>
        </w:rPr>
        <w:t xml:space="preserve"> </w:t>
      </w:r>
      <w:r>
        <w:rPr>
          <w:sz w:val="22"/>
        </w:rPr>
        <w:t>average</w:t>
      </w:r>
      <w:r>
        <w:rPr>
          <w:spacing w:val="-4"/>
          <w:sz w:val="22"/>
        </w:rPr>
        <w:t xml:space="preserve"> </w:t>
      </w:r>
      <w:r>
        <w:rPr>
          <w:sz w:val="22"/>
        </w:rPr>
        <w:t>sal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dept</w:t>
      </w:r>
      <w:r>
        <w:rPr>
          <w:spacing w:val="-1"/>
          <w:sz w:val="22"/>
        </w:rPr>
        <w:t xml:space="preserve"> </w:t>
      </w:r>
      <w:r>
        <w:rPr>
          <w:spacing w:val="-5"/>
          <w:sz w:val="22"/>
        </w:rPr>
        <w:t>10</w:t>
      </w:r>
    </w:p>
    <w:p w14:paraId="1294722A">
      <w:pPr>
        <w:pStyle w:val="6"/>
        <w:numPr>
          <w:ilvl w:val="0"/>
          <w:numId w:val="0"/>
        </w:numPr>
        <w:tabs>
          <w:tab w:val="left" w:pos="523"/>
        </w:tabs>
        <w:spacing w:before="19" w:after="0" w:line="240" w:lineRule="auto"/>
        <w:ind w:left="165" w:leftChars="0" w:right="0" w:rightChars="0"/>
        <w:jc w:val="left"/>
        <w:rPr>
          <w:rFonts w:hint="default"/>
          <w:spacing w:val="-5"/>
          <w:sz w:val="22"/>
          <w:lang w:val="en-US"/>
        </w:rPr>
      </w:pPr>
      <w:r>
        <w:rPr>
          <w:rFonts w:hint="default"/>
          <w:spacing w:val="-5"/>
          <w:sz w:val="22"/>
          <w:lang w:val="en-US"/>
        </w:rPr>
        <w:t>Ans. select * from emp</w:t>
      </w:r>
    </w:p>
    <w:p w14:paraId="50A73742">
      <w:pPr>
        <w:pStyle w:val="6"/>
        <w:numPr>
          <w:ilvl w:val="0"/>
          <w:numId w:val="0"/>
        </w:numPr>
        <w:tabs>
          <w:tab w:val="left" w:pos="523"/>
        </w:tabs>
        <w:spacing w:before="19" w:after="0" w:line="240" w:lineRule="auto"/>
        <w:ind w:left="165" w:leftChars="0" w:right="0" w:rightChars="0"/>
        <w:jc w:val="left"/>
        <w:rPr>
          <w:rFonts w:hint="default"/>
          <w:spacing w:val="-5"/>
          <w:sz w:val="22"/>
          <w:lang w:val="en-US"/>
        </w:rPr>
      </w:pPr>
      <w:r>
        <w:rPr>
          <w:rFonts w:hint="default"/>
          <w:spacing w:val="-5"/>
          <w:sz w:val="22"/>
          <w:lang w:val="en-US"/>
        </w:rPr>
        <w:t>where sal &gt; (select avg(sal) from emp where deptno = 10);</w:t>
      </w:r>
    </w:p>
    <w:p w14:paraId="624B9DA3">
      <w:pPr>
        <w:pStyle w:val="6"/>
        <w:numPr>
          <w:ilvl w:val="0"/>
          <w:numId w:val="0"/>
        </w:numPr>
        <w:tabs>
          <w:tab w:val="left" w:pos="523"/>
        </w:tabs>
        <w:spacing w:before="19" w:after="0" w:line="240" w:lineRule="auto"/>
        <w:ind w:left="165" w:leftChars="0" w:right="0" w:rightChars="0"/>
        <w:jc w:val="left"/>
        <w:rPr>
          <w:rFonts w:hint="default"/>
          <w:spacing w:val="-5"/>
          <w:sz w:val="22"/>
          <w:lang w:val="en-US"/>
        </w:rPr>
      </w:pPr>
    </w:p>
    <w:p w14:paraId="2D7A674D">
      <w:pPr>
        <w:pStyle w:val="6"/>
        <w:numPr>
          <w:ilvl w:val="0"/>
          <w:numId w:val="2"/>
        </w:numPr>
        <w:tabs>
          <w:tab w:val="left" w:pos="523"/>
        </w:tabs>
        <w:spacing w:before="22" w:after="0" w:line="240" w:lineRule="auto"/>
        <w:ind w:left="358" w:leftChars="0" w:right="0" w:hanging="358" w:firstLineChars="0"/>
        <w:jc w:val="left"/>
        <w:rPr>
          <w:sz w:val="22"/>
        </w:rPr>
      </w:pPr>
      <w:r>
        <w:rPr>
          <w:sz w:val="22"/>
        </w:rPr>
        <w:t>list</w:t>
      </w:r>
      <w:r>
        <w:rPr>
          <w:spacing w:val="-2"/>
          <w:sz w:val="22"/>
        </w:rPr>
        <w:t xml:space="preserve"> </w:t>
      </w:r>
      <w:r>
        <w:rPr>
          <w:sz w:val="22"/>
        </w:rPr>
        <w:t>all</w:t>
      </w:r>
      <w:r>
        <w:rPr>
          <w:spacing w:val="-4"/>
          <w:sz w:val="22"/>
        </w:rPr>
        <w:t xml:space="preserve"> </w:t>
      </w:r>
      <w:r>
        <w:rPr>
          <w:sz w:val="22"/>
        </w:rPr>
        <w:t>employees</w:t>
      </w:r>
      <w:r>
        <w:rPr>
          <w:spacing w:val="-4"/>
          <w:sz w:val="22"/>
        </w:rPr>
        <w:t xml:space="preserve"> </w:t>
      </w:r>
      <w:r>
        <w:rPr>
          <w:sz w:val="22"/>
        </w:rPr>
        <w:t>who</w:t>
      </w:r>
      <w:r>
        <w:rPr>
          <w:spacing w:val="-4"/>
          <w:sz w:val="22"/>
        </w:rPr>
        <w:t xml:space="preserve"> </w:t>
      </w:r>
      <w:r>
        <w:rPr>
          <w:sz w:val="22"/>
        </w:rPr>
        <w:t>earn</w:t>
      </w:r>
      <w:r>
        <w:rPr>
          <w:spacing w:val="-7"/>
          <w:sz w:val="22"/>
        </w:rPr>
        <w:t xml:space="preserve"> </w:t>
      </w:r>
      <w:r>
        <w:rPr>
          <w:sz w:val="22"/>
        </w:rPr>
        <w:t>more</w:t>
      </w:r>
      <w:r>
        <w:rPr>
          <w:spacing w:val="-4"/>
          <w:sz w:val="22"/>
        </w:rPr>
        <w:t xml:space="preserve"> </w:t>
      </w:r>
      <w:r>
        <w:rPr>
          <w:sz w:val="22"/>
        </w:rPr>
        <w:t>than</w:t>
      </w:r>
      <w:r>
        <w:rPr>
          <w:spacing w:val="-5"/>
          <w:sz w:val="22"/>
        </w:rPr>
        <w:t xml:space="preserve"> </w:t>
      </w:r>
      <w:r>
        <w:rPr>
          <w:sz w:val="22"/>
        </w:rPr>
        <w:t>average</w:t>
      </w:r>
      <w:r>
        <w:rPr>
          <w:spacing w:val="-4"/>
          <w:sz w:val="22"/>
        </w:rPr>
        <w:t xml:space="preserve"> </w:t>
      </w:r>
      <w:r>
        <w:rPr>
          <w:sz w:val="22"/>
        </w:rPr>
        <w:t>sal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Alan's</w:t>
      </w:r>
      <w:r>
        <w:rPr>
          <w:spacing w:val="-2"/>
          <w:sz w:val="22"/>
        </w:rPr>
        <w:t xml:space="preserve"> department</w:t>
      </w:r>
    </w:p>
    <w:p w14:paraId="1431DE76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Ans.  select * from emp</w:t>
      </w:r>
    </w:p>
    <w:p w14:paraId="07F55D5F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where sal &gt; (select avg(sal) from emp where ename = 'allen');</w:t>
      </w:r>
    </w:p>
    <w:p w14:paraId="03009CF8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</w:p>
    <w:p w14:paraId="62170BFA">
      <w:pPr>
        <w:pStyle w:val="6"/>
        <w:numPr>
          <w:ilvl w:val="0"/>
          <w:numId w:val="2"/>
        </w:numPr>
        <w:tabs>
          <w:tab w:val="left" w:pos="523"/>
        </w:tabs>
        <w:spacing w:before="22" w:after="0" w:line="240" w:lineRule="auto"/>
        <w:ind w:left="358" w:leftChars="0" w:right="0" w:hanging="358" w:firstLineChars="0"/>
        <w:jc w:val="left"/>
        <w:rPr>
          <w:rFonts w:hint="default"/>
          <w:sz w:val="22"/>
          <w:lang w:val="en-US"/>
        </w:rPr>
      </w:pPr>
      <w:r>
        <w:rPr>
          <w:sz w:val="22"/>
        </w:rPr>
        <w:t>list</w:t>
      </w:r>
      <w:r>
        <w:rPr>
          <w:spacing w:val="-3"/>
          <w:sz w:val="22"/>
        </w:rPr>
        <w:t xml:space="preserve"> </w:t>
      </w:r>
      <w:r>
        <w:rPr>
          <w:sz w:val="22"/>
        </w:rPr>
        <w:t>all</w:t>
      </w:r>
      <w:r>
        <w:rPr>
          <w:spacing w:val="-4"/>
          <w:sz w:val="22"/>
        </w:rPr>
        <w:t xml:space="preserve"> </w:t>
      </w:r>
      <w:r>
        <w:rPr>
          <w:sz w:val="22"/>
        </w:rPr>
        <w:t>employees</w:t>
      </w:r>
      <w:r>
        <w:rPr>
          <w:spacing w:val="-5"/>
          <w:sz w:val="22"/>
        </w:rPr>
        <w:t xml:space="preserve"> </w:t>
      </w:r>
      <w:r>
        <w:rPr>
          <w:sz w:val="22"/>
        </w:rPr>
        <w:t>who</w:t>
      </w:r>
      <w:r>
        <w:rPr>
          <w:spacing w:val="-5"/>
          <w:sz w:val="22"/>
        </w:rPr>
        <w:t xml:space="preserve"> </w:t>
      </w:r>
      <w:r>
        <w:rPr>
          <w:sz w:val="22"/>
        </w:rPr>
        <w:t>are</w:t>
      </w:r>
      <w:r>
        <w:rPr>
          <w:spacing w:val="-6"/>
          <w:sz w:val="22"/>
        </w:rPr>
        <w:t xml:space="preserve"> </w:t>
      </w:r>
      <w:r>
        <w:rPr>
          <w:sz w:val="22"/>
        </w:rPr>
        <w:t>working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purchase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department</w:t>
      </w:r>
    </w:p>
    <w:p w14:paraId="1BFB9BFA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Ans.  select * from emp e</w:t>
      </w:r>
    </w:p>
    <w:p w14:paraId="235AE914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inner join dept d</w:t>
      </w:r>
    </w:p>
    <w:p w14:paraId="5F3ED6C5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on e.deptno = d.deptno</w:t>
      </w:r>
    </w:p>
    <w:p w14:paraId="4610A5F0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where dname = 'sales';</w:t>
      </w:r>
    </w:p>
    <w:p w14:paraId="7F08B618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</w:p>
    <w:p w14:paraId="77FDFEEB">
      <w:pPr>
        <w:pStyle w:val="6"/>
        <w:numPr>
          <w:ilvl w:val="0"/>
          <w:numId w:val="2"/>
        </w:numPr>
        <w:tabs>
          <w:tab w:val="left" w:pos="523"/>
        </w:tabs>
        <w:spacing w:before="22" w:after="0" w:line="240" w:lineRule="auto"/>
        <w:ind w:left="358" w:leftChars="0" w:right="0" w:hanging="358" w:firstLineChars="0"/>
        <w:jc w:val="left"/>
        <w:rPr>
          <w:sz w:val="22"/>
        </w:rPr>
      </w:pPr>
      <w:r>
        <w:rPr>
          <w:sz w:val="22"/>
        </w:rPr>
        <w:t>list</w:t>
      </w:r>
      <w:r>
        <w:rPr>
          <w:spacing w:val="-2"/>
          <w:sz w:val="22"/>
        </w:rPr>
        <w:t xml:space="preserve"> </w:t>
      </w:r>
      <w:r>
        <w:rPr>
          <w:sz w:val="22"/>
        </w:rPr>
        <w:t>all</w:t>
      </w:r>
      <w:r>
        <w:rPr>
          <w:spacing w:val="-2"/>
          <w:sz w:val="22"/>
        </w:rPr>
        <w:t xml:space="preserve"> </w:t>
      </w:r>
      <w:r>
        <w:rPr>
          <w:sz w:val="22"/>
        </w:rPr>
        <w:t>employees</w:t>
      </w:r>
      <w:r>
        <w:rPr>
          <w:spacing w:val="-4"/>
          <w:sz w:val="22"/>
        </w:rPr>
        <w:t xml:space="preserve"> </w:t>
      </w:r>
      <w:r>
        <w:rPr>
          <w:sz w:val="22"/>
        </w:rPr>
        <w:t>who</w:t>
      </w:r>
      <w:r>
        <w:rPr>
          <w:spacing w:val="-4"/>
          <w:sz w:val="22"/>
        </w:rPr>
        <w:t xml:space="preserve"> </w:t>
      </w:r>
      <w:r>
        <w:rPr>
          <w:sz w:val="22"/>
        </w:rPr>
        <w:t>earn</w:t>
      </w:r>
      <w:r>
        <w:rPr>
          <w:spacing w:val="-6"/>
          <w:sz w:val="22"/>
        </w:rPr>
        <w:t xml:space="preserve"> </w:t>
      </w:r>
      <w:r>
        <w:rPr>
          <w:sz w:val="22"/>
        </w:rPr>
        <w:t>more</w:t>
      </w:r>
      <w:r>
        <w:rPr>
          <w:spacing w:val="-4"/>
          <w:sz w:val="22"/>
        </w:rPr>
        <w:t xml:space="preserve"> </w:t>
      </w:r>
      <w:r>
        <w:rPr>
          <w:sz w:val="22"/>
        </w:rPr>
        <w:t>than</w:t>
      </w:r>
      <w:r>
        <w:rPr>
          <w:spacing w:val="-4"/>
          <w:sz w:val="22"/>
        </w:rPr>
        <w:t xml:space="preserve"> </w:t>
      </w:r>
      <w:r>
        <w:rPr>
          <w:sz w:val="22"/>
        </w:rPr>
        <w:t>average</w:t>
      </w:r>
      <w:r>
        <w:rPr>
          <w:spacing w:val="-4"/>
          <w:sz w:val="22"/>
        </w:rPr>
        <w:t xml:space="preserve"> </w:t>
      </w:r>
      <w:r>
        <w:rPr>
          <w:sz w:val="22"/>
        </w:rPr>
        <w:t>salary</w:t>
      </w:r>
      <w:r>
        <w:rPr>
          <w:spacing w:val="-6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their</w:t>
      </w:r>
      <w:r>
        <w:rPr>
          <w:spacing w:val="-5"/>
          <w:sz w:val="22"/>
        </w:rPr>
        <w:t xml:space="preserve"> </w:t>
      </w:r>
      <w:r>
        <w:rPr>
          <w:sz w:val="22"/>
        </w:rPr>
        <w:t>own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department</w:t>
      </w:r>
    </w:p>
    <w:p w14:paraId="64CAE527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Ans. select * from emp e</w:t>
      </w:r>
    </w:p>
    <w:p w14:paraId="39AB1EF2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inner join (select avg(sal) average, deptno</w:t>
      </w:r>
    </w:p>
    <w:p w14:paraId="2303A538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from emp</w:t>
      </w:r>
    </w:p>
    <w:p w14:paraId="74C816D3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group by deptno) a</w:t>
      </w:r>
    </w:p>
    <w:p w14:paraId="096A0640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on e.deptno = a.deptno</w:t>
      </w:r>
    </w:p>
    <w:p w14:paraId="43A8BBC3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 xml:space="preserve">where e.sal &gt; a.average; </w:t>
      </w:r>
    </w:p>
    <w:p w14:paraId="51665EFB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</w:p>
    <w:p w14:paraId="3B1BA993">
      <w:pPr>
        <w:pStyle w:val="6"/>
        <w:numPr>
          <w:ilvl w:val="0"/>
          <w:numId w:val="2"/>
        </w:numPr>
        <w:tabs>
          <w:tab w:val="left" w:pos="523"/>
        </w:tabs>
        <w:spacing w:before="20" w:after="0" w:line="240" w:lineRule="auto"/>
        <w:ind w:left="358" w:leftChars="0" w:right="0" w:hanging="358" w:firstLineChars="0"/>
        <w:jc w:val="left"/>
        <w:rPr>
          <w:sz w:val="22"/>
        </w:rPr>
      </w:pPr>
      <w:r>
        <w:rPr>
          <w:sz w:val="22"/>
        </w:rPr>
        <w:t>list</w:t>
      </w:r>
      <w:r>
        <w:rPr>
          <w:spacing w:val="-2"/>
          <w:sz w:val="22"/>
        </w:rPr>
        <w:t xml:space="preserve"> </w:t>
      </w:r>
      <w:r>
        <w:rPr>
          <w:sz w:val="22"/>
        </w:rPr>
        <w:t>all</w:t>
      </w:r>
      <w:r>
        <w:rPr>
          <w:spacing w:val="-3"/>
          <w:sz w:val="22"/>
        </w:rPr>
        <w:t xml:space="preserve"> </w:t>
      </w:r>
      <w:r>
        <w:rPr>
          <w:sz w:val="22"/>
        </w:rPr>
        <w:t>employees</w:t>
      </w:r>
      <w:r>
        <w:rPr>
          <w:spacing w:val="-5"/>
          <w:sz w:val="22"/>
        </w:rPr>
        <w:t xml:space="preserve"> </w:t>
      </w:r>
      <w:r>
        <w:rPr>
          <w:sz w:val="22"/>
        </w:rPr>
        <w:t>who</w:t>
      </w:r>
      <w:r>
        <w:rPr>
          <w:spacing w:val="-4"/>
          <w:sz w:val="22"/>
        </w:rPr>
        <w:t xml:space="preserve"> </w:t>
      </w:r>
      <w:r>
        <w:rPr>
          <w:sz w:val="22"/>
        </w:rPr>
        <w:t>earn</w:t>
      </w:r>
      <w:r>
        <w:rPr>
          <w:spacing w:val="-6"/>
          <w:sz w:val="22"/>
        </w:rPr>
        <w:t xml:space="preserve"> </w:t>
      </w:r>
      <w:r>
        <w:rPr>
          <w:sz w:val="22"/>
        </w:rPr>
        <w:t>sal</w:t>
      </w:r>
      <w:r>
        <w:rPr>
          <w:spacing w:val="-3"/>
          <w:sz w:val="22"/>
        </w:rPr>
        <w:t xml:space="preserve"> </w:t>
      </w:r>
      <w:r>
        <w:rPr>
          <w:sz w:val="22"/>
        </w:rPr>
        <w:t>&lt;</w:t>
      </w:r>
      <w:r>
        <w:rPr>
          <w:spacing w:val="-4"/>
          <w:sz w:val="22"/>
        </w:rPr>
        <w:t xml:space="preserve"> </w:t>
      </w:r>
      <w:r>
        <w:rPr>
          <w:sz w:val="22"/>
        </w:rPr>
        <w:t>than</w:t>
      </w:r>
      <w:r>
        <w:rPr>
          <w:spacing w:val="-5"/>
          <w:sz w:val="22"/>
        </w:rPr>
        <w:t xml:space="preserve"> </w:t>
      </w:r>
      <w:r>
        <w:rPr>
          <w:sz w:val="22"/>
        </w:rPr>
        <w:t>their</w:t>
      </w:r>
      <w:r>
        <w:rPr>
          <w:spacing w:val="-4"/>
          <w:sz w:val="22"/>
        </w:rPr>
        <w:t xml:space="preserve"> </w:t>
      </w:r>
      <w:r>
        <w:rPr>
          <w:sz w:val="22"/>
        </w:rPr>
        <w:t>managers</w:t>
      </w:r>
      <w:r>
        <w:rPr>
          <w:spacing w:val="-2"/>
          <w:sz w:val="22"/>
        </w:rPr>
        <w:t xml:space="preserve"> salary</w:t>
      </w:r>
    </w:p>
    <w:p w14:paraId="2B35EDE1">
      <w:pPr>
        <w:pStyle w:val="6"/>
        <w:numPr>
          <w:ilvl w:val="0"/>
          <w:numId w:val="0"/>
        </w:numPr>
        <w:tabs>
          <w:tab w:val="left" w:pos="523"/>
        </w:tabs>
        <w:spacing w:before="20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Ans. select * from emp p</w:t>
      </w:r>
    </w:p>
    <w:p w14:paraId="5E62693B">
      <w:pPr>
        <w:pStyle w:val="6"/>
        <w:numPr>
          <w:ilvl w:val="0"/>
          <w:numId w:val="0"/>
        </w:numPr>
        <w:tabs>
          <w:tab w:val="left" w:pos="523"/>
        </w:tabs>
        <w:spacing w:before="20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 xml:space="preserve">    -&gt; inner join</w:t>
      </w:r>
    </w:p>
    <w:p w14:paraId="2A4F7C7B">
      <w:pPr>
        <w:pStyle w:val="6"/>
        <w:numPr>
          <w:ilvl w:val="0"/>
          <w:numId w:val="0"/>
        </w:numPr>
        <w:tabs>
          <w:tab w:val="left" w:pos="523"/>
        </w:tabs>
        <w:spacing w:before="20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 xml:space="preserve">    -&gt; (select e.mgr, m.empno, m.sal</w:t>
      </w:r>
    </w:p>
    <w:p w14:paraId="48C660D2">
      <w:pPr>
        <w:pStyle w:val="6"/>
        <w:numPr>
          <w:ilvl w:val="0"/>
          <w:numId w:val="0"/>
        </w:numPr>
        <w:tabs>
          <w:tab w:val="left" w:pos="523"/>
        </w:tabs>
        <w:spacing w:before="20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 xml:space="preserve">    -&gt; from emp e</w:t>
      </w:r>
    </w:p>
    <w:p w14:paraId="33929DF4">
      <w:pPr>
        <w:pStyle w:val="6"/>
        <w:numPr>
          <w:ilvl w:val="0"/>
          <w:numId w:val="0"/>
        </w:numPr>
        <w:tabs>
          <w:tab w:val="left" w:pos="523"/>
        </w:tabs>
        <w:spacing w:before="20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 xml:space="preserve">    -&gt; inner join</w:t>
      </w:r>
    </w:p>
    <w:p w14:paraId="34EC9CD1">
      <w:pPr>
        <w:pStyle w:val="6"/>
        <w:numPr>
          <w:ilvl w:val="0"/>
          <w:numId w:val="0"/>
        </w:numPr>
        <w:tabs>
          <w:tab w:val="left" w:pos="523"/>
        </w:tabs>
        <w:spacing w:before="20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 xml:space="preserve">    -&gt; emp m</w:t>
      </w:r>
    </w:p>
    <w:p w14:paraId="05D38F34">
      <w:pPr>
        <w:pStyle w:val="6"/>
        <w:numPr>
          <w:ilvl w:val="0"/>
          <w:numId w:val="0"/>
        </w:numPr>
        <w:tabs>
          <w:tab w:val="left" w:pos="523"/>
        </w:tabs>
        <w:spacing w:before="20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 xml:space="preserve">    -&gt; on e.mgr = m.empno) ms</w:t>
      </w:r>
    </w:p>
    <w:p w14:paraId="664C48F1">
      <w:pPr>
        <w:pStyle w:val="6"/>
        <w:numPr>
          <w:ilvl w:val="0"/>
          <w:numId w:val="0"/>
        </w:numPr>
        <w:tabs>
          <w:tab w:val="left" w:pos="523"/>
        </w:tabs>
        <w:spacing w:before="20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 xml:space="preserve">    -&gt; on p.mgr = ms.mgr</w:t>
      </w:r>
    </w:p>
    <w:p w14:paraId="57ED5CD3">
      <w:pPr>
        <w:pStyle w:val="6"/>
        <w:numPr>
          <w:ilvl w:val="0"/>
          <w:numId w:val="0"/>
        </w:numPr>
        <w:tabs>
          <w:tab w:val="left" w:pos="523"/>
        </w:tabs>
        <w:spacing w:before="20" w:after="0" w:line="240" w:lineRule="auto"/>
        <w:ind w:left="165" w:leftChars="0" w:right="0" w:rightChars="0" w:firstLine="19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-&gt; where p.sal &gt; ms.sal;</w:t>
      </w:r>
    </w:p>
    <w:p w14:paraId="24213FEF">
      <w:pPr>
        <w:pStyle w:val="6"/>
        <w:numPr>
          <w:ilvl w:val="0"/>
          <w:numId w:val="0"/>
        </w:numPr>
        <w:tabs>
          <w:tab w:val="left" w:pos="523"/>
        </w:tabs>
        <w:spacing w:before="20" w:after="0" w:line="240" w:lineRule="auto"/>
        <w:ind w:left="165" w:leftChars="0" w:right="0" w:rightChars="0" w:firstLine="190"/>
        <w:jc w:val="left"/>
        <w:rPr>
          <w:rFonts w:hint="default"/>
          <w:spacing w:val="-2"/>
          <w:sz w:val="22"/>
          <w:lang w:val="en-US"/>
        </w:rPr>
      </w:pPr>
    </w:p>
    <w:p w14:paraId="0F9B980E">
      <w:pPr>
        <w:pStyle w:val="6"/>
        <w:numPr>
          <w:ilvl w:val="0"/>
          <w:numId w:val="2"/>
        </w:numPr>
        <w:tabs>
          <w:tab w:val="left" w:pos="523"/>
        </w:tabs>
        <w:spacing w:before="22" w:after="0" w:line="240" w:lineRule="auto"/>
        <w:ind w:left="358" w:leftChars="0" w:right="0" w:hanging="358" w:firstLineChars="0"/>
        <w:jc w:val="left"/>
        <w:rPr>
          <w:sz w:val="22"/>
        </w:rPr>
      </w:pPr>
      <w:r>
        <w:rPr>
          <w:sz w:val="22"/>
        </w:rPr>
        <w:t>list</w:t>
      </w:r>
      <w:r>
        <w:rPr>
          <w:spacing w:val="-4"/>
          <w:sz w:val="22"/>
        </w:rPr>
        <w:t xml:space="preserve"> </w:t>
      </w:r>
      <w:r>
        <w:rPr>
          <w:sz w:val="22"/>
        </w:rPr>
        <w:t>all</w:t>
      </w:r>
      <w:r>
        <w:rPr>
          <w:spacing w:val="-2"/>
          <w:sz w:val="22"/>
        </w:rPr>
        <w:t xml:space="preserve"> </w:t>
      </w:r>
      <w:r>
        <w:rPr>
          <w:sz w:val="22"/>
        </w:rPr>
        <w:t>employees</w:t>
      </w:r>
      <w:r>
        <w:rPr>
          <w:spacing w:val="-4"/>
          <w:sz w:val="22"/>
        </w:rPr>
        <w:t xml:space="preserve"> </w:t>
      </w:r>
      <w:r>
        <w:rPr>
          <w:sz w:val="22"/>
        </w:rPr>
        <w:t>who</w:t>
      </w:r>
      <w:r>
        <w:rPr>
          <w:spacing w:val="-4"/>
          <w:sz w:val="22"/>
        </w:rPr>
        <w:t xml:space="preserve"> </w:t>
      </w:r>
      <w:r>
        <w:rPr>
          <w:sz w:val="22"/>
        </w:rPr>
        <w:t>are</w:t>
      </w:r>
      <w:r>
        <w:rPr>
          <w:spacing w:val="-4"/>
          <w:sz w:val="22"/>
        </w:rPr>
        <w:t xml:space="preserve"> </w:t>
      </w:r>
      <w:r>
        <w:rPr>
          <w:sz w:val="22"/>
        </w:rPr>
        <w:t>earning</w:t>
      </w:r>
      <w:r>
        <w:rPr>
          <w:spacing w:val="-3"/>
          <w:sz w:val="22"/>
        </w:rPr>
        <w:t xml:space="preserve"> </w:t>
      </w:r>
      <w:r>
        <w:rPr>
          <w:sz w:val="22"/>
        </w:rPr>
        <w:t>more</w:t>
      </w:r>
      <w:r>
        <w:rPr>
          <w:spacing w:val="-4"/>
          <w:sz w:val="22"/>
        </w:rPr>
        <w:t xml:space="preserve"> </w:t>
      </w:r>
      <w:r>
        <w:rPr>
          <w:sz w:val="22"/>
        </w:rPr>
        <w:t>than</w:t>
      </w:r>
      <w:r>
        <w:rPr>
          <w:spacing w:val="-4"/>
          <w:sz w:val="22"/>
        </w:rPr>
        <w:t xml:space="preserve"> </w:t>
      </w:r>
      <w:r>
        <w:rPr>
          <w:sz w:val="22"/>
        </w:rPr>
        <w:t>average</w:t>
      </w:r>
      <w:r>
        <w:rPr>
          <w:spacing w:val="-4"/>
          <w:sz w:val="22"/>
        </w:rPr>
        <w:t xml:space="preserve"> </w:t>
      </w:r>
      <w:r>
        <w:rPr>
          <w:sz w:val="22"/>
        </w:rPr>
        <w:t>salary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their</w:t>
      </w:r>
      <w:r>
        <w:rPr>
          <w:spacing w:val="-1"/>
          <w:sz w:val="22"/>
        </w:rPr>
        <w:t xml:space="preserve"> </w:t>
      </w:r>
      <w:r>
        <w:rPr>
          <w:spacing w:val="-5"/>
          <w:sz w:val="22"/>
        </w:rPr>
        <w:t>job</w:t>
      </w:r>
    </w:p>
    <w:p w14:paraId="65721672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 xml:space="preserve">  Ans. select *</w:t>
      </w:r>
    </w:p>
    <w:p w14:paraId="514957A9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 xml:space="preserve">    -&gt; from emp e</w:t>
      </w:r>
    </w:p>
    <w:p w14:paraId="2351C687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 xml:space="preserve">    -&gt; inner join</w:t>
      </w:r>
    </w:p>
    <w:p w14:paraId="3AFC152B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 xml:space="preserve">    -&gt; (select avg(sal), job from emp</w:t>
      </w:r>
    </w:p>
    <w:p w14:paraId="20B64C32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 xml:space="preserve">    -&gt; group by job) a</w:t>
      </w:r>
    </w:p>
    <w:p w14:paraId="742B6164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 xml:space="preserve">    -&gt; on e.job = a.job;</w:t>
      </w:r>
    </w:p>
    <w:p w14:paraId="61067BD2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sz w:val="22"/>
        </w:rPr>
      </w:pPr>
    </w:p>
    <w:p w14:paraId="2ED91145">
      <w:pPr>
        <w:pStyle w:val="6"/>
        <w:numPr>
          <w:ilvl w:val="0"/>
          <w:numId w:val="2"/>
        </w:numPr>
        <w:tabs>
          <w:tab w:val="left" w:pos="523"/>
        </w:tabs>
        <w:spacing w:before="21" w:after="0" w:line="240" w:lineRule="auto"/>
        <w:ind w:left="358" w:leftChars="0" w:right="0" w:hanging="358" w:firstLineChars="0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7"/>
          <w:sz w:val="22"/>
        </w:rPr>
        <w:t xml:space="preserve"> </w:t>
      </w:r>
      <w:r>
        <w:rPr>
          <w:sz w:val="22"/>
        </w:rPr>
        <w:t>employee</w:t>
      </w:r>
      <w:r>
        <w:rPr>
          <w:spacing w:val="-6"/>
          <w:sz w:val="22"/>
        </w:rPr>
        <w:t xml:space="preserve"> </w:t>
      </w:r>
      <w:r>
        <w:rPr>
          <w:sz w:val="22"/>
        </w:rPr>
        <w:t>name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department</w:t>
      </w:r>
    </w:p>
    <w:p w14:paraId="4E89A4AE">
      <w:pPr>
        <w:pStyle w:val="6"/>
        <w:numPr>
          <w:ilvl w:val="0"/>
          <w:numId w:val="0"/>
        </w:numPr>
        <w:tabs>
          <w:tab w:val="left" w:pos="523"/>
        </w:tabs>
        <w:spacing w:before="21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Ans. select e.ename, d.dname</w:t>
      </w:r>
    </w:p>
    <w:p w14:paraId="3596FF64">
      <w:pPr>
        <w:pStyle w:val="6"/>
        <w:numPr>
          <w:ilvl w:val="0"/>
          <w:numId w:val="0"/>
        </w:numPr>
        <w:tabs>
          <w:tab w:val="left" w:pos="523"/>
        </w:tabs>
        <w:spacing w:before="21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 xml:space="preserve">    -&gt; from emp e</w:t>
      </w:r>
    </w:p>
    <w:p w14:paraId="68B4E5D0">
      <w:pPr>
        <w:pStyle w:val="6"/>
        <w:numPr>
          <w:ilvl w:val="0"/>
          <w:numId w:val="0"/>
        </w:numPr>
        <w:tabs>
          <w:tab w:val="left" w:pos="523"/>
        </w:tabs>
        <w:spacing w:before="21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 xml:space="preserve">    -&gt; inner join</w:t>
      </w:r>
    </w:p>
    <w:p w14:paraId="1B566A62">
      <w:pPr>
        <w:pStyle w:val="6"/>
        <w:numPr>
          <w:ilvl w:val="0"/>
          <w:numId w:val="0"/>
        </w:numPr>
        <w:tabs>
          <w:tab w:val="left" w:pos="523"/>
        </w:tabs>
        <w:spacing w:before="21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 xml:space="preserve">    -&gt; dept d</w:t>
      </w:r>
    </w:p>
    <w:p w14:paraId="7665F84B">
      <w:pPr>
        <w:pStyle w:val="6"/>
        <w:numPr>
          <w:ilvl w:val="0"/>
          <w:numId w:val="0"/>
        </w:numPr>
        <w:tabs>
          <w:tab w:val="left" w:pos="523"/>
        </w:tabs>
        <w:spacing w:before="21" w:after="0" w:line="240" w:lineRule="auto"/>
        <w:ind w:left="165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 xml:space="preserve">    -&gt; on</w:t>
      </w:r>
    </w:p>
    <w:p w14:paraId="4FC0586C">
      <w:pPr>
        <w:pStyle w:val="6"/>
        <w:numPr>
          <w:ilvl w:val="0"/>
          <w:numId w:val="0"/>
        </w:numPr>
        <w:tabs>
          <w:tab w:val="left" w:pos="523"/>
        </w:tabs>
        <w:spacing w:before="21" w:after="0" w:line="240" w:lineRule="auto"/>
        <w:ind w:left="165" w:leftChars="0" w:right="0" w:rightChars="0" w:firstLine="19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-&gt; e.deptno = d.deptno;</w:t>
      </w:r>
    </w:p>
    <w:p w14:paraId="66F85951">
      <w:pPr>
        <w:pStyle w:val="6"/>
        <w:numPr>
          <w:ilvl w:val="0"/>
          <w:numId w:val="0"/>
        </w:numPr>
        <w:tabs>
          <w:tab w:val="left" w:pos="523"/>
        </w:tabs>
        <w:spacing w:before="21" w:after="0" w:line="240" w:lineRule="auto"/>
        <w:ind w:left="165" w:leftChars="0" w:right="0" w:rightChars="0" w:firstLine="190"/>
        <w:jc w:val="left"/>
        <w:rPr>
          <w:rFonts w:hint="default"/>
          <w:spacing w:val="-2"/>
          <w:sz w:val="22"/>
          <w:lang w:val="en-US"/>
        </w:rPr>
      </w:pPr>
    </w:p>
    <w:p w14:paraId="6A25DC03">
      <w:pPr>
        <w:pStyle w:val="6"/>
        <w:numPr>
          <w:ilvl w:val="0"/>
          <w:numId w:val="2"/>
        </w:numPr>
        <w:tabs>
          <w:tab w:val="left" w:pos="523"/>
        </w:tabs>
        <w:spacing w:before="22" w:after="0" w:line="240" w:lineRule="auto"/>
        <w:ind w:left="358" w:leftChars="0" w:right="0" w:hanging="358" w:firstLineChars="0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8"/>
          <w:sz w:val="22"/>
        </w:rPr>
        <w:t xml:space="preserve"> </w:t>
      </w:r>
      <w:r>
        <w:rPr>
          <w:sz w:val="22"/>
        </w:rPr>
        <w:t>empno,name,department</w:t>
      </w:r>
      <w:r>
        <w:rPr>
          <w:spacing w:val="-6"/>
          <w:sz w:val="22"/>
        </w:rPr>
        <w:t xml:space="preserve"> </w:t>
      </w:r>
      <w:r>
        <w:rPr>
          <w:sz w:val="22"/>
        </w:rPr>
        <w:t>name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grade</w:t>
      </w:r>
      <w:r>
        <w:rPr>
          <w:spacing w:val="-7"/>
          <w:sz w:val="22"/>
        </w:rPr>
        <w:t xml:space="preserve"> </w:t>
      </w:r>
      <w:r>
        <w:rPr>
          <w:sz w:val="22"/>
        </w:rPr>
        <w:t>(use</w:t>
      </w:r>
      <w:r>
        <w:rPr>
          <w:spacing w:val="-6"/>
          <w:sz w:val="22"/>
        </w:rPr>
        <w:t xml:space="preserve"> </w:t>
      </w:r>
      <w:r>
        <w:rPr>
          <w:sz w:val="22"/>
        </w:rPr>
        <w:t>emp,dept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salgrade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table)</w:t>
      </w:r>
    </w:p>
    <w:p w14:paraId="3E7B2E22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Ans.  select e.empno, e.ename, e.deptno, d.dname, s.grade</w:t>
      </w:r>
    </w:p>
    <w:p w14:paraId="699372C6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from emp e</w:t>
      </w:r>
    </w:p>
    <w:p w14:paraId="6C0130BD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inner join</w:t>
      </w:r>
    </w:p>
    <w:p w14:paraId="26FF2E79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dept d</w:t>
      </w:r>
    </w:p>
    <w:p w14:paraId="1C331818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on</w:t>
      </w:r>
    </w:p>
    <w:p w14:paraId="3BB6FBE8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e.deptno = d.deptno</w:t>
      </w:r>
    </w:p>
    <w:p w14:paraId="7821B849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inner join</w:t>
      </w:r>
    </w:p>
    <w:p w14:paraId="47BB0C0A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salgrade s</w:t>
      </w:r>
    </w:p>
    <w:p w14:paraId="69017C5C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on</w:t>
      </w:r>
    </w:p>
    <w:p w14:paraId="4844F282">
      <w:pPr>
        <w:pStyle w:val="6"/>
        <w:numPr>
          <w:ilvl w:val="0"/>
          <w:numId w:val="0"/>
        </w:numPr>
        <w:tabs>
          <w:tab w:val="left" w:pos="523"/>
        </w:tabs>
        <w:spacing w:before="22" w:after="0" w:line="240" w:lineRule="auto"/>
        <w:ind w:left="165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e.sal between s.losal and s.hisal;</w:t>
      </w:r>
    </w:p>
    <w:p w14:paraId="424006C0">
      <w:pPr>
        <w:pStyle w:val="6"/>
        <w:numPr>
          <w:ilvl w:val="0"/>
          <w:numId w:val="2"/>
        </w:numPr>
        <w:tabs>
          <w:tab w:val="left" w:pos="523"/>
        </w:tabs>
        <w:spacing w:before="20" w:after="0" w:line="240" w:lineRule="auto"/>
        <w:ind w:left="358" w:leftChars="0" w:right="0" w:hanging="358" w:firstLineChars="0"/>
        <w:jc w:val="left"/>
        <w:rPr>
          <w:sz w:val="22"/>
        </w:rPr>
      </w:pPr>
      <w:r>
        <w:rPr>
          <w:sz w:val="22"/>
        </w:rPr>
        <w:t>list</w:t>
      </w:r>
      <w:r>
        <w:rPr>
          <w:spacing w:val="-4"/>
          <w:sz w:val="22"/>
        </w:rPr>
        <w:t xml:space="preserve"> </w:t>
      </w:r>
      <w:r>
        <w:rPr>
          <w:sz w:val="22"/>
        </w:rPr>
        <w:t>all</w:t>
      </w:r>
      <w:r>
        <w:rPr>
          <w:spacing w:val="-5"/>
          <w:sz w:val="22"/>
        </w:rPr>
        <w:t xml:space="preserve"> </w:t>
      </w:r>
      <w:r>
        <w:rPr>
          <w:sz w:val="22"/>
        </w:rPr>
        <w:t>employees</w:t>
      </w:r>
      <w:r>
        <w:rPr>
          <w:spacing w:val="-4"/>
          <w:sz w:val="22"/>
        </w:rPr>
        <w:t xml:space="preserve"> </w:t>
      </w:r>
      <w:r>
        <w:rPr>
          <w:sz w:val="22"/>
        </w:rPr>
        <w:t>number,name,</w:t>
      </w:r>
      <w:r>
        <w:rPr>
          <w:spacing w:val="-6"/>
          <w:sz w:val="22"/>
        </w:rPr>
        <w:t xml:space="preserve"> </w:t>
      </w:r>
      <w:r>
        <w:rPr>
          <w:sz w:val="22"/>
        </w:rPr>
        <w:t>mgrno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manager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name</w:t>
      </w:r>
    </w:p>
    <w:p w14:paraId="2B0924AA">
      <w:pPr>
        <w:pStyle w:val="6"/>
        <w:numPr>
          <w:ilvl w:val="0"/>
          <w:numId w:val="0"/>
        </w:numPr>
        <w:tabs>
          <w:tab w:val="left" w:pos="523"/>
        </w:tabs>
        <w:spacing w:before="20" w:after="0" w:line="240" w:lineRule="auto"/>
        <w:ind w:left="165" w:leftChars="0" w:right="0" w:rightChars="0"/>
        <w:jc w:val="left"/>
        <w:rPr>
          <w:rFonts w:hint="default"/>
          <w:spacing w:val="-4"/>
          <w:sz w:val="22"/>
          <w:lang w:val="en-US"/>
        </w:rPr>
      </w:pPr>
      <w:r>
        <w:rPr>
          <w:rFonts w:hint="default"/>
          <w:spacing w:val="-4"/>
          <w:sz w:val="22"/>
          <w:lang w:val="en-US"/>
        </w:rPr>
        <w:t>Ans.  select e.empno, e.ename, e.mgr, m.ename</w:t>
      </w:r>
    </w:p>
    <w:p w14:paraId="5B2BCC8E">
      <w:pPr>
        <w:pStyle w:val="6"/>
        <w:numPr>
          <w:ilvl w:val="0"/>
          <w:numId w:val="0"/>
        </w:numPr>
        <w:tabs>
          <w:tab w:val="left" w:pos="523"/>
        </w:tabs>
        <w:spacing w:before="20" w:after="0" w:line="240" w:lineRule="auto"/>
        <w:ind w:left="165" w:leftChars="0" w:right="0" w:rightChars="0"/>
        <w:jc w:val="left"/>
        <w:rPr>
          <w:rFonts w:hint="default"/>
          <w:spacing w:val="-4"/>
          <w:sz w:val="22"/>
          <w:lang w:val="en-US"/>
        </w:rPr>
      </w:pPr>
      <w:r>
        <w:rPr>
          <w:rFonts w:hint="default"/>
          <w:spacing w:val="-4"/>
          <w:sz w:val="22"/>
          <w:lang w:val="en-US"/>
        </w:rPr>
        <w:t>from emp e</w:t>
      </w:r>
    </w:p>
    <w:p w14:paraId="4615ADC5">
      <w:pPr>
        <w:pStyle w:val="6"/>
        <w:numPr>
          <w:ilvl w:val="0"/>
          <w:numId w:val="0"/>
        </w:numPr>
        <w:tabs>
          <w:tab w:val="left" w:pos="523"/>
        </w:tabs>
        <w:spacing w:before="20" w:after="0" w:line="240" w:lineRule="auto"/>
        <w:ind w:left="165" w:leftChars="0" w:right="0" w:rightChars="0"/>
        <w:jc w:val="left"/>
        <w:rPr>
          <w:rFonts w:hint="default"/>
          <w:spacing w:val="-4"/>
          <w:sz w:val="22"/>
          <w:lang w:val="en-US"/>
        </w:rPr>
      </w:pPr>
      <w:r>
        <w:rPr>
          <w:rFonts w:hint="default"/>
          <w:spacing w:val="-4"/>
          <w:sz w:val="22"/>
          <w:lang w:val="en-US"/>
        </w:rPr>
        <w:t>inner join</w:t>
      </w:r>
    </w:p>
    <w:p w14:paraId="3F7AFF95">
      <w:pPr>
        <w:pStyle w:val="6"/>
        <w:numPr>
          <w:ilvl w:val="0"/>
          <w:numId w:val="0"/>
        </w:numPr>
        <w:tabs>
          <w:tab w:val="left" w:pos="523"/>
        </w:tabs>
        <w:spacing w:before="20" w:after="0" w:line="240" w:lineRule="auto"/>
        <w:ind w:left="165" w:leftChars="0" w:right="0" w:rightChars="0"/>
        <w:jc w:val="left"/>
        <w:rPr>
          <w:rFonts w:hint="default"/>
          <w:spacing w:val="-4"/>
          <w:sz w:val="22"/>
          <w:lang w:val="en-US"/>
        </w:rPr>
      </w:pPr>
      <w:r>
        <w:rPr>
          <w:rFonts w:hint="default"/>
          <w:spacing w:val="-4"/>
          <w:sz w:val="22"/>
          <w:lang w:val="en-US"/>
        </w:rPr>
        <w:t>emp m</w:t>
      </w:r>
    </w:p>
    <w:p w14:paraId="477FFF31">
      <w:pPr>
        <w:pStyle w:val="6"/>
        <w:numPr>
          <w:ilvl w:val="0"/>
          <w:numId w:val="0"/>
        </w:numPr>
        <w:tabs>
          <w:tab w:val="left" w:pos="523"/>
        </w:tabs>
        <w:spacing w:before="20" w:after="0" w:line="240" w:lineRule="auto"/>
        <w:ind w:left="165" w:leftChars="0" w:right="0" w:rightChars="0"/>
        <w:jc w:val="left"/>
        <w:rPr>
          <w:rFonts w:hint="default"/>
          <w:spacing w:val="-4"/>
          <w:sz w:val="22"/>
          <w:lang w:val="en-US"/>
        </w:rPr>
      </w:pPr>
      <w:r>
        <w:rPr>
          <w:rFonts w:hint="default"/>
          <w:spacing w:val="-4"/>
          <w:sz w:val="22"/>
          <w:lang w:val="en-US"/>
        </w:rPr>
        <w:t>on</w:t>
      </w:r>
    </w:p>
    <w:p w14:paraId="66228228">
      <w:pPr>
        <w:pStyle w:val="6"/>
        <w:numPr>
          <w:ilvl w:val="0"/>
          <w:numId w:val="0"/>
        </w:numPr>
        <w:tabs>
          <w:tab w:val="left" w:pos="523"/>
        </w:tabs>
        <w:spacing w:before="20" w:after="0" w:line="240" w:lineRule="auto"/>
        <w:ind w:left="165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pacing w:val="-4"/>
          <w:sz w:val="22"/>
          <w:lang w:val="en-US"/>
        </w:rPr>
        <w:t>e.mgr = m.empno;</w:t>
      </w:r>
    </w:p>
    <w:p w14:paraId="6A3B9C2A">
      <w:pPr>
        <w:pStyle w:val="6"/>
        <w:numPr>
          <w:ilvl w:val="0"/>
          <w:numId w:val="2"/>
        </w:numPr>
        <w:tabs>
          <w:tab w:val="left" w:pos="522"/>
          <w:tab w:val="left" w:pos="743"/>
        </w:tabs>
        <w:spacing w:before="22" w:after="0" w:line="259" w:lineRule="auto"/>
        <w:ind w:left="578" w:leftChars="0" w:right="611" w:hanging="579" w:firstLineChars="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3"/>
          <w:sz w:val="22"/>
        </w:rPr>
        <w:t xml:space="preserve"> </w:t>
      </w:r>
      <w:r>
        <w:rPr>
          <w:sz w:val="22"/>
        </w:rPr>
        <w:t>following</w:t>
      </w:r>
      <w:r>
        <w:rPr>
          <w:spacing w:val="-5"/>
          <w:sz w:val="22"/>
        </w:rPr>
        <w:t xml:space="preserve"> </w:t>
      </w:r>
      <w:r>
        <w:rPr>
          <w:sz w:val="22"/>
        </w:rPr>
        <w:t>tables and</w:t>
      </w:r>
      <w:r>
        <w:rPr>
          <w:spacing w:val="-5"/>
          <w:sz w:val="22"/>
        </w:rPr>
        <w:t xml:space="preserve"> </w:t>
      </w:r>
      <w:r>
        <w:rPr>
          <w:sz w:val="22"/>
        </w:rPr>
        <w:t>solve</w:t>
      </w:r>
      <w:r>
        <w:rPr>
          <w:spacing w:val="-1"/>
          <w:sz w:val="22"/>
        </w:rPr>
        <w:t xml:space="preserve"> </w:t>
      </w:r>
      <w:r>
        <w:rPr>
          <w:sz w:val="22"/>
        </w:rPr>
        <w:t>following</w:t>
      </w:r>
      <w:r>
        <w:rPr>
          <w:spacing w:val="-3"/>
          <w:sz w:val="22"/>
        </w:rPr>
        <w:t xml:space="preserve"> </w:t>
      </w:r>
      <w:r>
        <w:rPr>
          <w:sz w:val="22"/>
        </w:rPr>
        <w:t>questions(primary</w:t>
      </w:r>
      <w:r>
        <w:rPr>
          <w:spacing w:val="-3"/>
          <w:sz w:val="22"/>
        </w:rPr>
        <w:t xml:space="preserve"> </w:t>
      </w:r>
      <w:r>
        <w:rPr>
          <w:sz w:val="22"/>
        </w:rPr>
        <w:t>keys</w:t>
      </w:r>
      <w:r>
        <w:rPr>
          <w:spacing w:val="-1"/>
          <w:sz w:val="22"/>
        </w:rPr>
        <w:t xml:space="preserve"> </w:t>
      </w:r>
      <w:r>
        <w:rPr>
          <w:sz w:val="22"/>
        </w:rPr>
        <w:t>are</w:t>
      </w:r>
      <w:r>
        <w:rPr>
          <w:spacing w:val="-3"/>
          <w:sz w:val="22"/>
        </w:rPr>
        <w:t xml:space="preserve"> </w:t>
      </w:r>
      <w:r>
        <w:rPr>
          <w:sz w:val="22"/>
        </w:rPr>
        <w:t>marked</w:t>
      </w:r>
      <w:r>
        <w:rPr>
          <w:spacing w:val="-1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yellow) foreign keys are marked in green</w:t>
      </w:r>
    </w:p>
    <w:p w14:paraId="73850367">
      <w:pPr>
        <w:pStyle w:val="4"/>
        <w:spacing w:before="159"/>
        <w:ind w:left="743"/>
      </w:pPr>
      <w:r>
        <w:rPr>
          <w:spacing w:val="-2"/>
        </w:rPr>
        <w:t>product(</w:t>
      </w:r>
      <w:r>
        <w:rPr>
          <w:color w:val="000000"/>
          <w:spacing w:val="-2"/>
          <w:highlight w:val="yellow"/>
        </w:rPr>
        <w:t>pid</w:t>
      </w:r>
      <w:r>
        <w:rPr>
          <w:color w:val="000000"/>
          <w:spacing w:val="-2"/>
        </w:rPr>
        <w:t>,pname,price,qty,</w:t>
      </w:r>
      <w:r>
        <w:rPr>
          <w:color w:val="000000"/>
          <w:spacing w:val="-2"/>
          <w:highlight w:val="green"/>
        </w:rPr>
        <w:t>cid,sid</w:t>
      </w:r>
      <w:r>
        <w:rPr>
          <w:color w:val="000000"/>
          <w:spacing w:val="-2"/>
        </w:rPr>
        <w:t>)</w:t>
      </w:r>
    </w:p>
    <w:p w14:paraId="55855D68">
      <w:pPr>
        <w:pStyle w:val="4"/>
        <w:spacing w:before="182"/>
        <w:ind w:left="743"/>
      </w:pPr>
      <w:r>
        <w:t>salesman</w:t>
      </w:r>
      <w:r>
        <w:rPr>
          <w:spacing w:val="-4"/>
        </w:rPr>
        <w:t xml:space="preserve"> </w:t>
      </w:r>
      <w:r>
        <w:rPr>
          <w:spacing w:val="-2"/>
        </w:rPr>
        <w:t>(</w:t>
      </w:r>
      <w:r>
        <w:rPr>
          <w:color w:val="000000"/>
          <w:spacing w:val="-2"/>
          <w:highlight w:val="yellow"/>
        </w:rPr>
        <w:t>sid</w:t>
      </w:r>
      <w:r>
        <w:rPr>
          <w:color w:val="000000"/>
          <w:spacing w:val="-2"/>
        </w:rPr>
        <w:t>,sname,address)</w:t>
      </w:r>
    </w:p>
    <w:p w14:paraId="1775CECF">
      <w:pPr>
        <w:pStyle w:val="4"/>
        <w:spacing w:before="181"/>
        <w:ind w:left="743"/>
        <w:rPr>
          <w:color w:val="000000"/>
          <w:spacing w:val="-2"/>
        </w:rPr>
      </w:pPr>
      <w:r>
        <w:rPr>
          <w:spacing w:val="-2"/>
        </w:rPr>
        <w:t>category(</w:t>
      </w:r>
      <w:r>
        <w:rPr>
          <w:color w:val="000000"/>
          <w:spacing w:val="-2"/>
          <w:highlight w:val="yellow"/>
        </w:rPr>
        <w:t>cid</w:t>
      </w:r>
      <w:r>
        <w:rPr>
          <w:color w:val="000000"/>
          <w:spacing w:val="-2"/>
        </w:rPr>
        <w:t>,cnam,descritpion)</w:t>
      </w:r>
    </w:p>
    <w:p w14:paraId="00B3F4B9">
      <w:pPr>
        <w:pStyle w:val="4"/>
        <w:spacing w:before="181"/>
        <w:ind w:left="743"/>
        <w:rPr>
          <w:rFonts w:hint="default"/>
          <w:color w:val="000000"/>
          <w:spacing w:val="-2"/>
          <w:lang w:val="en-US"/>
        </w:rPr>
      </w:pPr>
      <w:r>
        <w:rPr>
          <w:rFonts w:hint="default"/>
          <w:color w:val="000000"/>
          <w:spacing w:val="-2"/>
          <w:lang w:val="en-US"/>
        </w:rPr>
        <w:t>Ans. create table salesman(</w:t>
      </w:r>
    </w:p>
    <w:p w14:paraId="4C6A37A9">
      <w:pPr>
        <w:pStyle w:val="4"/>
        <w:spacing w:before="181"/>
        <w:ind w:left="743"/>
        <w:rPr>
          <w:rFonts w:hint="default"/>
          <w:color w:val="000000"/>
          <w:spacing w:val="-2"/>
          <w:lang w:val="en-US"/>
        </w:rPr>
      </w:pPr>
      <w:r>
        <w:rPr>
          <w:rFonts w:hint="default"/>
          <w:color w:val="000000"/>
          <w:spacing w:val="-2"/>
          <w:lang w:val="en-US"/>
        </w:rPr>
        <w:t>sid int primary key,</w:t>
      </w:r>
    </w:p>
    <w:p w14:paraId="680060AC">
      <w:pPr>
        <w:pStyle w:val="4"/>
        <w:spacing w:before="181"/>
        <w:ind w:left="743"/>
        <w:rPr>
          <w:rFonts w:hint="default"/>
          <w:color w:val="000000"/>
          <w:spacing w:val="-2"/>
          <w:lang w:val="en-US"/>
        </w:rPr>
      </w:pPr>
      <w:r>
        <w:rPr>
          <w:rFonts w:hint="default"/>
          <w:color w:val="000000"/>
          <w:spacing w:val="-2"/>
          <w:lang w:val="en-US"/>
        </w:rPr>
        <w:t>sname varchar(100),</w:t>
      </w:r>
    </w:p>
    <w:p w14:paraId="45CFBE27">
      <w:pPr>
        <w:pStyle w:val="4"/>
        <w:spacing w:before="181"/>
        <w:ind w:left="743"/>
        <w:rPr>
          <w:rFonts w:hint="default"/>
          <w:color w:val="000000"/>
          <w:spacing w:val="-2"/>
          <w:lang w:val="en-US"/>
        </w:rPr>
      </w:pPr>
      <w:r>
        <w:rPr>
          <w:rFonts w:hint="default"/>
          <w:color w:val="000000"/>
          <w:spacing w:val="-2"/>
          <w:lang w:val="en-US"/>
        </w:rPr>
        <w:t>address varchar(100)</w:t>
      </w:r>
    </w:p>
    <w:p w14:paraId="79A8AD08">
      <w:pPr>
        <w:pStyle w:val="4"/>
        <w:spacing w:before="181"/>
        <w:ind w:left="743"/>
        <w:rPr>
          <w:rFonts w:hint="default"/>
          <w:color w:val="000000"/>
          <w:spacing w:val="-2"/>
          <w:lang w:val="en-US"/>
        </w:rPr>
      </w:pPr>
      <w:r>
        <w:rPr>
          <w:rFonts w:hint="default"/>
          <w:color w:val="000000"/>
          <w:spacing w:val="-2"/>
          <w:lang w:val="en-US"/>
        </w:rPr>
        <w:t>);</w:t>
      </w:r>
    </w:p>
    <w:p w14:paraId="4087A725">
      <w:pPr>
        <w:pStyle w:val="4"/>
        <w:spacing w:before="181"/>
        <w:ind w:left="743"/>
        <w:rPr>
          <w:rFonts w:hint="default"/>
          <w:color w:val="000000"/>
          <w:spacing w:val="-2"/>
          <w:lang w:val="en-US"/>
        </w:rPr>
      </w:pPr>
    </w:p>
    <w:p w14:paraId="1B17F3B1">
      <w:pPr>
        <w:pStyle w:val="4"/>
        <w:spacing w:before="181"/>
        <w:ind w:left="743"/>
        <w:rPr>
          <w:rFonts w:hint="default"/>
          <w:color w:val="000000"/>
          <w:spacing w:val="-2"/>
          <w:lang w:val="en-US"/>
        </w:rPr>
      </w:pPr>
      <w:r>
        <w:rPr>
          <w:rFonts w:hint="default"/>
          <w:color w:val="000000"/>
          <w:spacing w:val="-2"/>
          <w:lang w:val="en-US"/>
        </w:rPr>
        <w:t>create table category(</w:t>
      </w:r>
    </w:p>
    <w:p w14:paraId="12A3B94E">
      <w:pPr>
        <w:pStyle w:val="4"/>
        <w:spacing w:before="181"/>
        <w:ind w:left="743"/>
        <w:rPr>
          <w:rFonts w:hint="default"/>
          <w:color w:val="000000"/>
          <w:spacing w:val="-2"/>
          <w:lang w:val="en-US"/>
        </w:rPr>
      </w:pPr>
      <w:r>
        <w:rPr>
          <w:rFonts w:hint="default"/>
          <w:color w:val="000000"/>
          <w:spacing w:val="-2"/>
          <w:lang w:val="en-US"/>
        </w:rPr>
        <w:t>cid int primary key,</w:t>
      </w:r>
    </w:p>
    <w:p w14:paraId="3CF4D936">
      <w:pPr>
        <w:pStyle w:val="4"/>
        <w:spacing w:before="181"/>
        <w:ind w:left="743"/>
        <w:rPr>
          <w:rFonts w:hint="default"/>
          <w:color w:val="000000"/>
          <w:spacing w:val="-2"/>
          <w:lang w:val="en-US"/>
        </w:rPr>
      </w:pPr>
      <w:r>
        <w:rPr>
          <w:rFonts w:hint="default"/>
          <w:color w:val="000000"/>
          <w:spacing w:val="-2"/>
          <w:lang w:val="en-US"/>
        </w:rPr>
        <w:t xml:space="preserve">cname varchar(100), </w:t>
      </w:r>
    </w:p>
    <w:p w14:paraId="1355A038">
      <w:pPr>
        <w:pStyle w:val="4"/>
        <w:spacing w:before="181"/>
        <w:ind w:left="743"/>
        <w:rPr>
          <w:rFonts w:hint="default"/>
          <w:color w:val="000000"/>
          <w:spacing w:val="-2"/>
          <w:lang w:val="en-US"/>
        </w:rPr>
      </w:pPr>
      <w:r>
        <w:rPr>
          <w:rFonts w:hint="default"/>
          <w:color w:val="000000"/>
          <w:spacing w:val="-2"/>
          <w:lang w:val="en-US"/>
        </w:rPr>
        <w:t>description varchar(100)</w:t>
      </w:r>
    </w:p>
    <w:p w14:paraId="29E90FBD">
      <w:pPr>
        <w:pStyle w:val="4"/>
        <w:spacing w:before="181"/>
        <w:ind w:left="743"/>
        <w:rPr>
          <w:rFonts w:hint="default"/>
          <w:color w:val="000000"/>
          <w:spacing w:val="-2"/>
          <w:lang w:val="en-US"/>
        </w:rPr>
      </w:pPr>
      <w:r>
        <w:rPr>
          <w:rFonts w:hint="default"/>
          <w:color w:val="000000"/>
          <w:spacing w:val="-2"/>
          <w:lang w:val="en-US"/>
        </w:rPr>
        <w:t>);</w:t>
      </w:r>
    </w:p>
    <w:p w14:paraId="09A551C2">
      <w:pPr>
        <w:pStyle w:val="4"/>
        <w:spacing w:before="181"/>
        <w:ind w:left="743"/>
        <w:rPr>
          <w:rFonts w:hint="default"/>
          <w:color w:val="000000"/>
          <w:spacing w:val="-2"/>
          <w:lang w:val="en-US"/>
        </w:rPr>
      </w:pPr>
    </w:p>
    <w:p w14:paraId="1DB618BA">
      <w:pPr>
        <w:pStyle w:val="4"/>
        <w:spacing w:before="181"/>
        <w:ind w:left="743"/>
        <w:rPr>
          <w:rFonts w:hint="default"/>
          <w:color w:val="000000"/>
          <w:spacing w:val="-2"/>
          <w:lang w:val="en-US"/>
        </w:rPr>
      </w:pPr>
      <w:r>
        <w:rPr>
          <w:rFonts w:hint="default"/>
          <w:color w:val="000000"/>
          <w:spacing w:val="-2"/>
          <w:lang w:val="en-US"/>
        </w:rPr>
        <w:t>create table product(</w:t>
      </w:r>
    </w:p>
    <w:p w14:paraId="76981BC2">
      <w:pPr>
        <w:pStyle w:val="4"/>
        <w:spacing w:before="181"/>
        <w:ind w:left="743"/>
        <w:rPr>
          <w:rFonts w:hint="default"/>
          <w:color w:val="000000"/>
          <w:spacing w:val="-2"/>
          <w:lang w:val="en-US"/>
        </w:rPr>
      </w:pPr>
      <w:r>
        <w:rPr>
          <w:rFonts w:hint="default"/>
          <w:color w:val="000000"/>
          <w:spacing w:val="-2"/>
          <w:lang w:val="en-US"/>
        </w:rPr>
        <w:t>pid int primary key,</w:t>
      </w:r>
    </w:p>
    <w:p w14:paraId="517AA6C4">
      <w:pPr>
        <w:pStyle w:val="4"/>
        <w:spacing w:before="181"/>
        <w:ind w:left="743"/>
        <w:rPr>
          <w:rFonts w:hint="default"/>
          <w:color w:val="000000"/>
          <w:spacing w:val="-2"/>
          <w:lang w:val="en-US"/>
        </w:rPr>
      </w:pPr>
      <w:r>
        <w:rPr>
          <w:rFonts w:hint="default"/>
          <w:color w:val="000000"/>
          <w:spacing w:val="-2"/>
          <w:lang w:val="en-US"/>
        </w:rPr>
        <w:t>pname varchar(50),</w:t>
      </w:r>
    </w:p>
    <w:p w14:paraId="47BD1805">
      <w:pPr>
        <w:pStyle w:val="4"/>
        <w:spacing w:before="181"/>
        <w:ind w:left="743"/>
        <w:rPr>
          <w:rFonts w:hint="default"/>
          <w:color w:val="000000"/>
          <w:spacing w:val="-2"/>
          <w:lang w:val="en-US"/>
        </w:rPr>
      </w:pPr>
      <w:r>
        <w:rPr>
          <w:rFonts w:hint="default"/>
          <w:color w:val="000000"/>
          <w:spacing w:val="-2"/>
          <w:lang w:val="en-US"/>
        </w:rPr>
        <w:t>price int,</w:t>
      </w:r>
    </w:p>
    <w:p w14:paraId="13D672BB">
      <w:pPr>
        <w:pStyle w:val="4"/>
        <w:spacing w:before="181"/>
        <w:ind w:left="743"/>
        <w:rPr>
          <w:rFonts w:hint="default"/>
          <w:color w:val="000000"/>
          <w:spacing w:val="-2"/>
          <w:lang w:val="en-US"/>
        </w:rPr>
      </w:pPr>
      <w:r>
        <w:rPr>
          <w:rFonts w:hint="default"/>
          <w:color w:val="000000"/>
          <w:spacing w:val="-2"/>
          <w:lang w:val="en-US"/>
        </w:rPr>
        <w:t>qty int,</w:t>
      </w:r>
    </w:p>
    <w:p w14:paraId="4C58F445">
      <w:pPr>
        <w:pStyle w:val="4"/>
        <w:spacing w:before="181"/>
        <w:ind w:left="743"/>
        <w:rPr>
          <w:rFonts w:hint="default"/>
          <w:color w:val="000000"/>
          <w:spacing w:val="-2"/>
          <w:lang w:val="en-US"/>
        </w:rPr>
      </w:pPr>
      <w:r>
        <w:rPr>
          <w:rFonts w:hint="default"/>
          <w:color w:val="000000"/>
          <w:spacing w:val="-2"/>
          <w:lang w:val="en-US"/>
        </w:rPr>
        <w:t>cid int,</w:t>
      </w:r>
    </w:p>
    <w:p w14:paraId="010D76D9">
      <w:pPr>
        <w:pStyle w:val="4"/>
        <w:spacing w:before="181"/>
        <w:ind w:left="743"/>
        <w:rPr>
          <w:rFonts w:hint="default"/>
          <w:color w:val="000000"/>
          <w:spacing w:val="-2"/>
          <w:lang w:val="en-US"/>
        </w:rPr>
      </w:pPr>
      <w:r>
        <w:rPr>
          <w:rFonts w:hint="default"/>
          <w:color w:val="000000"/>
          <w:spacing w:val="-2"/>
          <w:lang w:val="en-US"/>
        </w:rPr>
        <w:t>sid int,</w:t>
      </w:r>
    </w:p>
    <w:p w14:paraId="210AF5AF">
      <w:pPr>
        <w:pStyle w:val="4"/>
        <w:spacing w:before="181"/>
        <w:ind w:left="743"/>
        <w:rPr>
          <w:rFonts w:hint="default"/>
          <w:color w:val="000000"/>
          <w:spacing w:val="-2"/>
          <w:lang w:val="en-US"/>
        </w:rPr>
      </w:pPr>
      <w:r>
        <w:rPr>
          <w:rFonts w:hint="default"/>
          <w:color w:val="000000"/>
          <w:spacing w:val="-2"/>
          <w:lang w:val="en-US"/>
        </w:rPr>
        <w:t>constraint fk_s foreign key product(sid) references salesman(sid),</w:t>
      </w:r>
    </w:p>
    <w:p w14:paraId="17964ED8">
      <w:pPr>
        <w:pStyle w:val="4"/>
        <w:spacing w:before="181"/>
        <w:ind w:left="743"/>
        <w:rPr>
          <w:rFonts w:hint="default"/>
          <w:color w:val="000000"/>
          <w:spacing w:val="-2"/>
          <w:lang w:val="en-US"/>
        </w:rPr>
      </w:pPr>
      <w:r>
        <w:rPr>
          <w:rFonts w:hint="default"/>
          <w:color w:val="000000"/>
          <w:spacing w:val="-2"/>
          <w:lang w:val="en-US"/>
        </w:rPr>
        <w:t>constraint fk_c foreign key product(cid) references category(cid)</w:t>
      </w:r>
    </w:p>
    <w:p w14:paraId="747590CB">
      <w:pPr>
        <w:pStyle w:val="4"/>
        <w:spacing w:before="181"/>
        <w:ind w:left="743"/>
        <w:rPr>
          <w:rFonts w:hint="default"/>
          <w:color w:val="000000"/>
          <w:spacing w:val="-2"/>
          <w:lang w:val="en-US"/>
        </w:rPr>
      </w:pPr>
      <w:r>
        <w:rPr>
          <w:rFonts w:hint="default"/>
          <w:color w:val="000000"/>
          <w:spacing w:val="-2"/>
          <w:lang w:val="en-US"/>
        </w:rPr>
        <w:t>);</w:t>
      </w:r>
    </w:p>
    <w:p w14:paraId="77F3BEC3">
      <w:pPr>
        <w:pStyle w:val="4"/>
        <w:spacing w:before="181"/>
        <w:ind w:left="743"/>
        <w:rPr>
          <w:rFonts w:hint="default"/>
          <w:color w:val="000000"/>
          <w:spacing w:val="-2"/>
          <w:lang w:val="en-US"/>
        </w:rPr>
      </w:pPr>
    </w:p>
    <w:p w14:paraId="0F1A6244">
      <w:pPr>
        <w:pStyle w:val="6"/>
        <w:numPr>
          <w:ilvl w:val="1"/>
          <w:numId w:val="2"/>
        </w:numPr>
        <w:tabs>
          <w:tab w:val="left" w:pos="1101"/>
        </w:tabs>
        <w:spacing w:before="183" w:after="0" w:line="240" w:lineRule="auto"/>
        <w:ind w:left="1101" w:right="0" w:hanging="358"/>
        <w:jc w:val="left"/>
        <w:rPr>
          <w:sz w:val="22"/>
        </w:rPr>
      </w:pPr>
      <w:r>
        <w:rPr>
          <w:sz w:val="22"/>
        </w:rPr>
        <w:t>list</w:t>
      </w:r>
      <w:r>
        <w:rPr>
          <w:spacing w:val="-3"/>
          <w:sz w:val="22"/>
        </w:rPr>
        <w:t xml:space="preserve"> </w:t>
      </w:r>
      <w:r>
        <w:rPr>
          <w:sz w:val="22"/>
        </w:rPr>
        <w:t>all</w:t>
      </w:r>
      <w:r>
        <w:rPr>
          <w:spacing w:val="-4"/>
          <w:sz w:val="22"/>
        </w:rPr>
        <w:t xml:space="preserve"> </w:t>
      </w:r>
      <w:r>
        <w:rPr>
          <w:sz w:val="22"/>
        </w:rPr>
        <w:t>product</w:t>
      </w:r>
      <w:r>
        <w:rPr>
          <w:spacing w:val="-3"/>
          <w:sz w:val="22"/>
        </w:rPr>
        <w:t xml:space="preserve"> </w:t>
      </w:r>
      <w:r>
        <w:rPr>
          <w:sz w:val="22"/>
        </w:rPr>
        <w:t>name,their</w:t>
      </w:r>
      <w:r>
        <w:rPr>
          <w:spacing w:val="-4"/>
          <w:sz w:val="22"/>
        </w:rPr>
        <w:t xml:space="preserve"> </w:t>
      </w:r>
      <w:r>
        <w:rPr>
          <w:sz w:val="22"/>
        </w:rPr>
        <w:t>category</w:t>
      </w:r>
      <w:r>
        <w:rPr>
          <w:spacing w:val="-3"/>
          <w:sz w:val="22"/>
        </w:rPr>
        <w:t xml:space="preserve"> </w:t>
      </w:r>
      <w:r>
        <w:rPr>
          <w:sz w:val="22"/>
        </w:rPr>
        <w:t>name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name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6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person,</w:t>
      </w:r>
      <w:r>
        <w:rPr>
          <w:spacing w:val="-4"/>
          <w:sz w:val="22"/>
        </w:rPr>
        <w:t xml:space="preserve"> </w:t>
      </w:r>
      <w:r>
        <w:rPr>
          <w:sz w:val="22"/>
        </w:rPr>
        <w:t>who</w:t>
      </w:r>
      <w:r>
        <w:rPr>
          <w:spacing w:val="-2"/>
          <w:sz w:val="22"/>
        </w:rPr>
        <w:t xml:space="preserve"> </w:t>
      </w:r>
      <w:r>
        <w:rPr>
          <w:sz w:val="22"/>
        </w:rPr>
        <w:t>sold</w:t>
      </w:r>
      <w:r>
        <w:rPr>
          <w:spacing w:val="-5"/>
          <w:sz w:val="22"/>
        </w:rPr>
        <w:t xml:space="preserve"> </w:t>
      </w:r>
      <w:r>
        <w:rPr>
          <w:sz w:val="22"/>
        </w:rPr>
        <w:t>that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product</w:t>
      </w:r>
    </w:p>
    <w:p w14:paraId="55174624">
      <w:pPr>
        <w:pStyle w:val="6"/>
        <w:numPr>
          <w:ilvl w:val="0"/>
          <w:numId w:val="0"/>
        </w:numPr>
        <w:tabs>
          <w:tab w:val="left" w:pos="1101"/>
        </w:tabs>
        <w:spacing w:before="183" w:after="0" w:line="240" w:lineRule="auto"/>
        <w:ind w:left="743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Ans. select pname, cname, sname</w:t>
      </w:r>
    </w:p>
    <w:p w14:paraId="08DCB14C">
      <w:pPr>
        <w:pStyle w:val="6"/>
        <w:numPr>
          <w:ilvl w:val="0"/>
          <w:numId w:val="0"/>
        </w:numPr>
        <w:tabs>
          <w:tab w:val="left" w:pos="1101"/>
        </w:tabs>
        <w:spacing w:before="183" w:after="0" w:line="240" w:lineRule="auto"/>
        <w:ind w:left="743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from product p</w:t>
      </w:r>
    </w:p>
    <w:p w14:paraId="3F221757">
      <w:pPr>
        <w:pStyle w:val="6"/>
        <w:numPr>
          <w:ilvl w:val="0"/>
          <w:numId w:val="0"/>
        </w:numPr>
        <w:tabs>
          <w:tab w:val="left" w:pos="1101"/>
        </w:tabs>
        <w:spacing w:before="183" w:after="0" w:line="240" w:lineRule="auto"/>
        <w:ind w:left="743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inner join</w:t>
      </w:r>
    </w:p>
    <w:p w14:paraId="49DCF448">
      <w:pPr>
        <w:pStyle w:val="6"/>
        <w:numPr>
          <w:ilvl w:val="0"/>
          <w:numId w:val="0"/>
        </w:numPr>
        <w:tabs>
          <w:tab w:val="left" w:pos="1101"/>
        </w:tabs>
        <w:spacing w:before="183" w:after="0" w:line="240" w:lineRule="auto"/>
        <w:ind w:left="743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category c</w:t>
      </w:r>
    </w:p>
    <w:p w14:paraId="5E8960FD">
      <w:pPr>
        <w:pStyle w:val="6"/>
        <w:numPr>
          <w:ilvl w:val="0"/>
          <w:numId w:val="0"/>
        </w:numPr>
        <w:tabs>
          <w:tab w:val="left" w:pos="1101"/>
        </w:tabs>
        <w:spacing w:before="183" w:after="0" w:line="240" w:lineRule="auto"/>
        <w:ind w:left="743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on</w:t>
      </w:r>
    </w:p>
    <w:p w14:paraId="40C1287A">
      <w:pPr>
        <w:pStyle w:val="6"/>
        <w:numPr>
          <w:ilvl w:val="0"/>
          <w:numId w:val="0"/>
        </w:numPr>
        <w:tabs>
          <w:tab w:val="left" w:pos="1101"/>
        </w:tabs>
        <w:spacing w:before="183" w:after="0" w:line="240" w:lineRule="auto"/>
        <w:ind w:left="743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p.cid=c.cid</w:t>
      </w:r>
    </w:p>
    <w:p w14:paraId="154E62FA">
      <w:pPr>
        <w:pStyle w:val="6"/>
        <w:numPr>
          <w:ilvl w:val="0"/>
          <w:numId w:val="0"/>
        </w:numPr>
        <w:tabs>
          <w:tab w:val="left" w:pos="1101"/>
        </w:tabs>
        <w:spacing w:before="183" w:after="0" w:line="240" w:lineRule="auto"/>
        <w:ind w:left="743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inner join</w:t>
      </w:r>
    </w:p>
    <w:p w14:paraId="0E6C398B">
      <w:pPr>
        <w:pStyle w:val="6"/>
        <w:numPr>
          <w:ilvl w:val="0"/>
          <w:numId w:val="0"/>
        </w:numPr>
        <w:tabs>
          <w:tab w:val="left" w:pos="1101"/>
        </w:tabs>
        <w:spacing w:before="183" w:after="0" w:line="240" w:lineRule="auto"/>
        <w:ind w:left="743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salesman s</w:t>
      </w:r>
    </w:p>
    <w:p w14:paraId="7F08FF32">
      <w:pPr>
        <w:pStyle w:val="6"/>
        <w:numPr>
          <w:ilvl w:val="0"/>
          <w:numId w:val="0"/>
        </w:numPr>
        <w:tabs>
          <w:tab w:val="left" w:pos="1101"/>
        </w:tabs>
        <w:spacing w:before="183" w:after="0" w:line="240" w:lineRule="auto"/>
        <w:ind w:left="743" w:leftChars="0" w:right="0" w:rightChars="0"/>
        <w:jc w:val="left"/>
        <w:rPr>
          <w:rFonts w:hint="default"/>
          <w:spacing w:val="-2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on</w:t>
      </w:r>
    </w:p>
    <w:p w14:paraId="16901902">
      <w:pPr>
        <w:pStyle w:val="6"/>
        <w:numPr>
          <w:ilvl w:val="0"/>
          <w:numId w:val="0"/>
        </w:numPr>
        <w:tabs>
          <w:tab w:val="left" w:pos="1101"/>
        </w:tabs>
        <w:spacing w:before="183" w:after="0" w:line="240" w:lineRule="auto"/>
        <w:ind w:left="74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s.sid=p.sid;</w:t>
      </w:r>
    </w:p>
    <w:p w14:paraId="6D65D007">
      <w:pPr>
        <w:pStyle w:val="6"/>
        <w:numPr>
          <w:ilvl w:val="1"/>
          <w:numId w:val="2"/>
        </w:numPr>
        <w:tabs>
          <w:tab w:val="left" w:pos="1101"/>
        </w:tabs>
        <w:spacing w:before="19" w:after="0" w:line="240" w:lineRule="auto"/>
        <w:ind w:left="1101" w:right="0" w:hanging="358"/>
        <w:jc w:val="left"/>
        <w:rPr>
          <w:sz w:val="22"/>
        </w:rPr>
      </w:pPr>
      <w:r>
        <w:rPr>
          <w:sz w:val="22"/>
        </w:rPr>
        <w:t>list</w:t>
      </w:r>
      <w:r>
        <w:rPr>
          <w:spacing w:val="-5"/>
          <w:sz w:val="22"/>
        </w:rPr>
        <w:t xml:space="preserve"> </w:t>
      </w:r>
      <w:r>
        <w:rPr>
          <w:sz w:val="22"/>
        </w:rPr>
        <w:t>all</w:t>
      </w:r>
      <w:r>
        <w:rPr>
          <w:spacing w:val="-4"/>
          <w:sz w:val="22"/>
        </w:rPr>
        <w:t xml:space="preserve"> </w:t>
      </w:r>
      <w:r>
        <w:rPr>
          <w:sz w:val="22"/>
        </w:rPr>
        <w:t>product</w:t>
      </w:r>
      <w:r>
        <w:rPr>
          <w:spacing w:val="-3"/>
          <w:sz w:val="22"/>
        </w:rPr>
        <w:t xml:space="preserve"> </w:t>
      </w:r>
      <w:r>
        <w:rPr>
          <w:sz w:val="22"/>
        </w:rPr>
        <w:t>name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salesman</w:t>
      </w:r>
      <w:r>
        <w:rPr>
          <w:spacing w:val="-4"/>
          <w:sz w:val="22"/>
        </w:rPr>
        <w:t xml:space="preserve"> </w:t>
      </w:r>
      <w:r>
        <w:rPr>
          <w:sz w:val="22"/>
        </w:rPr>
        <w:t>name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all</w:t>
      </w:r>
      <w:r>
        <w:rPr>
          <w:spacing w:val="-4"/>
          <w:sz w:val="22"/>
        </w:rPr>
        <w:t xml:space="preserve"> </w:t>
      </w:r>
      <w:r>
        <w:rPr>
          <w:sz w:val="22"/>
        </w:rPr>
        <w:t>salesman</w:t>
      </w:r>
      <w:r>
        <w:rPr>
          <w:spacing w:val="-4"/>
          <w:sz w:val="22"/>
        </w:rPr>
        <w:t xml:space="preserve"> </w:t>
      </w:r>
      <w:r>
        <w:rPr>
          <w:sz w:val="22"/>
        </w:rPr>
        <w:t>who</w:t>
      </w:r>
      <w:r>
        <w:rPr>
          <w:spacing w:val="-4"/>
          <w:sz w:val="22"/>
        </w:rPr>
        <w:t xml:space="preserve"> </w:t>
      </w:r>
      <w:r>
        <w:rPr>
          <w:sz w:val="22"/>
        </w:rPr>
        <w:t>stays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pune</w:t>
      </w:r>
    </w:p>
    <w:p w14:paraId="06774E6A">
      <w:pPr>
        <w:pStyle w:val="6"/>
        <w:numPr>
          <w:ilvl w:val="0"/>
          <w:numId w:val="0"/>
        </w:numPr>
        <w:tabs>
          <w:tab w:val="left" w:pos="1101"/>
        </w:tabs>
        <w:spacing w:before="19" w:after="0" w:line="240" w:lineRule="auto"/>
        <w:ind w:left="743" w:leftChars="0" w:right="0" w:rightChars="0"/>
        <w:jc w:val="left"/>
        <w:rPr>
          <w:rFonts w:hint="default"/>
          <w:spacing w:val="-4"/>
          <w:sz w:val="22"/>
          <w:lang w:val="en-US"/>
        </w:rPr>
      </w:pPr>
      <w:r>
        <w:rPr>
          <w:rFonts w:hint="default"/>
          <w:spacing w:val="-4"/>
          <w:sz w:val="22"/>
          <w:lang w:val="en-US"/>
        </w:rPr>
        <w:t>Ans.  select pname, sname, address</w:t>
      </w:r>
    </w:p>
    <w:p w14:paraId="1437A8E9">
      <w:pPr>
        <w:pStyle w:val="6"/>
        <w:numPr>
          <w:ilvl w:val="0"/>
          <w:numId w:val="0"/>
        </w:numPr>
        <w:tabs>
          <w:tab w:val="left" w:pos="1101"/>
        </w:tabs>
        <w:spacing w:before="19" w:after="0" w:line="240" w:lineRule="auto"/>
        <w:ind w:left="743" w:leftChars="0" w:right="0" w:rightChars="0"/>
        <w:jc w:val="left"/>
        <w:rPr>
          <w:rFonts w:hint="default"/>
          <w:spacing w:val="-4"/>
          <w:sz w:val="22"/>
          <w:lang w:val="en-US"/>
        </w:rPr>
      </w:pPr>
      <w:r>
        <w:rPr>
          <w:rFonts w:hint="default"/>
          <w:spacing w:val="-4"/>
          <w:sz w:val="22"/>
          <w:lang w:val="en-US"/>
        </w:rPr>
        <w:t>from salesman s</w:t>
      </w:r>
    </w:p>
    <w:p w14:paraId="13068A90">
      <w:pPr>
        <w:pStyle w:val="6"/>
        <w:numPr>
          <w:ilvl w:val="0"/>
          <w:numId w:val="0"/>
        </w:numPr>
        <w:tabs>
          <w:tab w:val="left" w:pos="1101"/>
        </w:tabs>
        <w:spacing w:before="19" w:after="0" w:line="240" w:lineRule="auto"/>
        <w:ind w:left="743" w:leftChars="0" w:right="0" w:rightChars="0"/>
        <w:jc w:val="left"/>
        <w:rPr>
          <w:rFonts w:hint="default"/>
          <w:spacing w:val="-4"/>
          <w:sz w:val="22"/>
          <w:lang w:val="en-US"/>
        </w:rPr>
      </w:pPr>
      <w:r>
        <w:rPr>
          <w:rFonts w:hint="default"/>
          <w:spacing w:val="-4"/>
          <w:sz w:val="22"/>
          <w:lang w:val="en-US"/>
        </w:rPr>
        <w:t>inner join</w:t>
      </w:r>
    </w:p>
    <w:p w14:paraId="3847A1BA">
      <w:pPr>
        <w:pStyle w:val="6"/>
        <w:numPr>
          <w:ilvl w:val="0"/>
          <w:numId w:val="0"/>
        </w:numPr>
        <w:tabs>
          <w:tab w:val="left" w:pos="1101"/>
        </w:tabs>
        <w:spacing w:before="19" w:after="0" w:line="240" w:lineRule="auto"/>
        <w:ind w:left="743" w:leftChars="0" w:right="0" w:rightChars="0"/>
        <w:jc w:val="left"/>
        <w:rPr>
          <w:rFonts w:hint="default"/>
          <w:spacing w:val="-4"/>
          <w:sz w:val="22"/>
          <w:lang w:val="en-US"/>
        </w:rPr>
      </w:pPr>
      <w:r>
        <w:rPr>
          <w:rFonts w:hint="default"/>
          <w:spacing w:val="-4"/>
          <w:sz w:val="22"/>
          <w:lang w:val="en-US"/>
        </w:rPr>
        <w:t>product p</w:t>
      </w:r>
    </w:p>
    <w:p w14:paraId="563019F4">
      <w:pPr>
        <w:pStyle w:val="6"/>
        <w:numPr>
          <w:ilvl w:val="0"/>
          <w:numId w:val="0"/>
        </w:numPr>
        <w:tabs>
          <w:tab w:val="left" w:pos="1101"/>
        </w:tabs>
        <w:spacing w:before="19" w:after="0" w:line="240" w:lineRule="auto"/>
        <w:ind w:left="743" w:leftChars="0" w:right="0" w:rightChars="0"/>
        <w:jc w:val="left"/>
        <w:rPr>
          <w:rFonts w:hint="default"/>
          <w:spacing w:val="-4"/>
          <w:sz w:val="22"/>
          <w:lang w:val="en-US"/>
        </w:rPr>
      </w:pPr>
      <w:r>
        <w:rPr>
          <w:rFonts w:hint="default"/>
          <w:spacing w:val="-4"/>
          <w:sz w:val="22"/>
          <w:lang w:val="en-US"/>
        </w:rPr>
        <w:t>on</w:t>
      </w:r>
    </w:p>
    <w:p w14:paraId="1FF76320">
      <w:pPr>
        <w:pStyle w:val="6"/>
        <w:numPr>
          <w:ilvl w:val="0"/>
          <w:numId w:val="0"/>
        </w:numPr>
        <w:tabs>
          <w:tab w:val="left" w:pos="1101"/>
        </w:tabs>
        <w:spacing w:before="19" w:after="0" w:line="240" w:lineRule="auto"/>
        <w:ind w:left="743" w:leftChars="0" w:right="0" w:rightChars="0"/>
        <w:jc w:val="left"/>
        <w:rPr>
          <w:rFonts w:hint="default"/>
          <w:spacing w:val="-4"/>
          <w:sz w:val="22"/>
          <w:lang w:val="en-US"/>
        </w:rPr>
      </w:pPr>
      <w:r>
        <w:rPr>
          <w:rFonts w:hint="default"/>
          <w:spacing w:val="-4"/>
          <w:sz w:val="22"/>
          <w:lang w:val="en-US"/>
        </w:rPr>
        <w:t>s.sid = p.sid</w:t>
      </w:r>
    </w:p>
    <w:p w14:paraId="50770996">
      <w:pPr>
        <w:pStyle w:val="6"/>
        <w:numPr>
          <w:ilvl w:val="0"/>
          <w:numId w:val="0"/>
        </w:numPr>
        <w:tabs>
          <w:tab w:val="left" w:pos="1101"/>
        </w:tabs>
        <w:spacing w:before="19" w:after="0" w:line="240" w:lineRule="auto"/>
        <w:ind w:left="74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pacing w:val="-4"/>
          <w:sz w:val="22"/>
          <w:lang w:val="en-US"/>
        </w:rPr>
        <w:t>where address = 'pune';</w:t>
      </w:r>
    </w:p>
    <w:p w14:paraId="421476A3">
      <w:pPr>
        <w:pStyle w:val="4"/>
        <w:ind w:left="0"/>
      </w:pPr>
    </w:p>
    <w:p w14:paraId="19D171F0">
      <w:pPr>
        <w:pStyle w:val="4"/>
        <w:spacing w:before="94"/>
        <w:ind w:left="0"/>
      </w:pPr>
    </w:p>
    <w:p w14:paraId="493A6959">
      <w:pPr>
        <w:pStyle w:val="6"/>
        <w:numPr>
          <w:ilvl w:val="1"/>
          <w:numId w:val="2"/>
        </w:numPr>
        <w:tabs>
          <w:tab w:val="left" w:pos="1101"/>
        </w:tabs>
        <w:spacing w:before="1" w:after="0" w:line="240" w:lineRule="auto"/>
        <w:ind w:left="1101" w:right="0" w:hanging="358"/>
        <w:jc w:val="left"/>
        <w:rPr>
          <w:sz w:val="22"/>
        </w:rPr>
      </w:pPr>
      <w:r>
        <w:rPr>
          <w:sz w:val="22"/>
        </w:rPr>
        <w:t>list</w:t>
      </w:r>
      <w:r>
        <w:rPr>
          <w:spacing w:val="-3"/>
          <w:sz w:val="22"/>
        </w:rPr>
        <w:t xml:space="preserve"> </w:t>
      </w:r>
      <w:r>
        <w:rPr>
          <w:sz w:val="22"/>
        </w:rPr>
        <w:t>all</w:t>
      </w:r>
      <w:r>
        <w:rPr>
          <w:spacing w:val="-4"/>
          <w:sz w:val="22"/>
        </w:rPr>
        <w:t xml:space="preserve"> </w:t>
      </w:r>
      <w:r>
        <w:rPr>
          <w:sz w:val="22"/>
        </w:rPr>
        <w:t>product</w:t>
      </w:r>
      <w:r>
        <w:rPr>
          <w:spacing w:val="-4"/>
          <w:sz w:val="22"/>
        </w:rPr>
        <w:t xml:space="preserve"> </w:t>
      </w:r>
      <w:r>
        <w:rPr>
          <w:sz w:val="22"/>
        </w:rPr>
        <w:t>name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category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name</w:t>
      </w:r>
    </w:p>
    <w:p w14:paraId="436898A4">
      <w:pPr>
        <w:pStyle w:val="6"/>
        <w:spacing w:after="0" w:line="240" w:lineRule="auto"/>
        <w:jc w:val="left"/>
        <w:rPr>
          <w:sz w:val="22"/>
        </w:rPr>
      </w:pPr>
    </w:p>
    <w:p w14:paraId="09BE75A6">
      <w:pPr>
        <w:pStyle w:val="6"/>
        <w:spacing w:after="0" w:line="240" w:lineRule="auto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Ans. select pname, cname</w:t>
      </w:r>
    </w:p>
    <w:p w14:paraId="2EA90EA7">
      <w:pPr>
        <w:pStyle w:val="6"/>
        <w:spacing w:after="0" w:line="240" w:lineRule="auto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from product p</w:t>
      </w:r>
    </w:p>
    <w:p w14:paraId="1E9F681A">
      <w:pPr>
        <w:pStyle w:val="6"/>
        <w:spacing w:after="0" w:line="240" w:lineRule="auto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inner join</w:t>
      </w:r>
    </w:p>
    <w:p w14:paraId="62A95790">
      <w:pPr>
        <w:pStyle w:val="6"/>
        <w:spacing w:after="0" w:line="240" w:lineRule="auto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category c</w:t>
      </w:r>
    </w:p>
    <w:p w14:paraId="1653C2C3">
      <w:pPr>
        <w:pStyle w:val="6"/>
        <w:spacing w:after="0" w:line="240" w:lineRule="auto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on</w:t>
      </w:r>
    </w:p>
    <w:p w14:paraId="452AE4DB">
      <w:pPr>
        <w:pStyle w:val="6"/>
        <w:spacing w:after="0" w:line="240" w:lineRule="auto"/>
        <w:jc w:val="left"/>
        <w:rPr>
          <w:rFonts w:hint="default"/>
          <w:sz w:val="22"/>
          <w:lang w:val="en-US"/>
        </w:rPr>
        <w:sectPr>
          <w:pgSz w:w="11910" w:h="16840"/>
          <w:pgMar w:top="1360" w:right="1361" w:bottom="280" w:left="1417" w:header="720" w:footer="720" w:gutter="0"/>
          <w:cols w:space="720" w:num="1"/>
        </w:sectPr>
      </w:pPr>
      <w:r>
        <w:rPr>
          <w:rFonts w:hint="default"/>
          <w:sz w:val="22"/>
          <w:lang w:val="en-US"/>
        </w:rPr>
        <w:t>c.cid=p.cid;</w:t>
      </w:r>
    </w:p>
    <w:p w14:paraId="7EA8D195">
      <w:pPr>
        <w:pStyle w:val="6"/>
        <w:numPr>
          <w:ilvl w:val="0"/>
          <w:numId w:val="2"/>
        </w:numPr>
        <w:tabs>
          <w:tab w:val="left" w:pos="522"/>
          <w:tab w:val="left" w:pos="743"/>
        </w:tabs>
        <w:spacing w:before="41" w:after="0" w:line="259" w:lineRule="auto"/>
        <w:ind w:left="578" w:leftChars="0" w:right="613" w:hanging="579" w:firstLineChars="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4"/>
          <w:sz w:val="22"/>
        </w:rPr>
        <w:t xml:space="preserve"> </w:t>
      </w:r>
      <w:r>
        <w:rPr>
          <w:sz w:val="22"/>
        </w:rPr>
        <w:t>following</w:t>
      </w:r>
      <w:r>
        <w:rPr>
          <w:spacing w:val="-5"/>
          <w:sz w:val="22"/>
        </w:rPr>
        <w:t xml:space="preserve"> </w:t>
      </w:r>
      <w:r>
        <w:rPr>
          <w:sz w:val="22"/>
        </w:rPr>
        <w:t>tables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solve</w:t>
      </w:r>
      <w:r>
        <w:rPr>
          <w:spacing w:val="-2"/>
          <w:sz w:val="22"/>
        </w:rPr>
        <w:t xml:space="preserve"> </w:t>
      </w:r>
      <w:r>
        <w:rPr>
          <w:sz w:val="22"/>
        </w:rPr>
        <w:t>following</w:t>
      </w:r>
      <w:r>
        <w:rPr>
          <w:spacing w:val="-4"/>
          <w:sz w:val="22"/>
        </w:rPr>
        <w:t xml:space="preserve"> </w:t>
      </w:r>
      <w:r>
        <w:rPr>
          <w:sz w:val="22"/>
        </w:rPr>
        <w:t>questions(primary</w:t>
      </w:r>
      <w:r>
        <w:rPr>
          <w:spacing w:val="-4"/>
          <w:sz w:val="22"/>
        </w:rPr>
        <w:t xml:space="preserve"> </w:t>
      </w:r>
      <w:r>
        <w:rPr>
          <w:sz w:val="22"/>
        </w:rPr>
        <w:t>keys</w:t>
      </w:r>
      <w:r>
        <w:rPr>
          <w:spacing w:val="-2"/>
          <w:sz w:val="22"/>
        </w:rPr>
        <w:t xml:space="preserve"> </w:t>
      </w:r>
      <w:r>
        <w:rPr>
          <w:sz w:val="22"/>
        </w:rPr>
        <w:t>are</w:t>
      </w:r>
      <w:r>
        <w:rPr>
          <w:spacing w:val="-4"/>
          <w:sz w:val="22"/>
        </w:rPr>
        <w:t xml:space="preserve"> </w:t>
      </w:r>
      <w:r>
        <w:rPr>
          <w:sz w:val="22"/>
        </w:rPr>
        <w:t>marked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yellow) foreign keys are marked in green</w:t>
      </w:r>
    </w:p>
    <w:p w14:paraId="62A03A29">
      <w:pPr>
        <w:pStyle w:val="4"/>
        <w:ind w:left="0"/>
      </w:pPr>
    </w:p>
    <w:p w14:paraId="41B0DBCC">
      <w:pPr>
        <w:pStyle w:val="4"/>
        <w:ind w:left="0"/>
      </w:pPr>
    </w:p>
    <w:p w14:paraId="0E81339F">
      <w:pPr>
        <w:pStyle w:val="4"/>
        <w:spacing w:before="253"/>
        <w:ind w:left="0"/>
      </w:pPr>
    </w:p>
    <w:p w14:paraId="6C1A62C0">
      <w:pPr>
        <w:pStyle w:val="4"/>
        <w:ind w:left="1463"/>
      </w:pPr>
      <w:r>
        <w:rPr>
          <w:spacing w:val="-2"/>
        </w:rPr>
        <w:t>faculty(</w:t>
      </w:r>
      <w:r>
        <w:rPr>
          <w:color w:val="000000"/>
          <w:spacing w:val="-2"/>
          <w:highlight w:val="yellow"/>
        </w:rPr>
        <w:t>fid</w:t>
      </w:r>
      <w:r>
        <w:rPr>
          <w:color w:val="000000"/>
          <w:spacing w:val="-2"/>
        </w:rPr>
        <w:t>,fname,sp.skill1,sp.skill2)</w:t>
      </w:r>
    </w:p>
    <w:p w14:paraId="5A0DFFD2">
      <w:pPr>
        <w:pStyle w:val="4"/>
        <w:spacing w:before="181"/>
        <w:ind w:left="1463"/>
      </w:pPr>
      <w:r>
        <w:rPr>
          <w:spacing w:val="-2"/>
        </w:rPr>
        <w:t>courses(</w:t>
      </w:r>
      <w:r>
        <w:rPr>
          <w:color w:val="000000"/>
          <w:spacing w:val="-2"/>
          <w:highlight w:val="yellow"/>
        </w:rPr>
        <w:t>cid,</w:t>
      </w:r>
      <w:r>
        <w:rPr>
          <w:color w:val="000000"/>
          <w:spacing w:val="-2"/>
        </w:rPr>
        <w:t>cname,</w:t>
      </w:r>
      <w:r>
        <w:rPr>
          <w:color w:val="000000"/>
          <w:spacing w:val="-2"/>
          <w:highlight w:val="green"/>
        </w:rPr>
        <w:t>rid,fid</w:t>
      </w:r>
      <w:r>
        <w:rPr>
          <w:color w:val="000000"/>
          <w:spacing w:val="-2"/>
        </w:rPr>
        <w:t>)</w:t>
      </w:r>
    </w:p>
    <w:p w14:paraId="695D8387">
      <w:pPr>
        <w:pStyle w:val="4"/>
        <w:spacing w:before="182" w:line="400" w:lineRule="auto"/>
        <w:ind w:left="1463" w:right="5162"/>
      </w:pPr>
      <w:r>
        <w:rPr>
          <w:spacing w:val="-2"/>
        </w:rPr>
        <w:t>room(</w:t>
      </w:r>
      <w:r>
        <w:rPr>
          <w:color w:val="000000"/>
          <w:spacing w:val="-2"/>
          <w:highlight w:val="yellow"/>
        </w:rPr>
        <w:t>roomid</w:t>
      </w:r>
      <w:r>
        <w:rPr>
          <w:color w:val="000000"/>
          <w:spacing w:val="-2"/>
        </w:rPr>
        <w:t>,rname,rloc) faculty</w:t>
      </w:r>
    </w:p>
    <w:p w14:paraId="1DDA0BAD">
      <w:pPr>
        <w:pStyle w:val="4"/>
        <w:spacing w:before="3"/>
        <w:ind w:left="1463"/>
      </w:pPr>
      <w:r>
        <w:t>fid</w:t>
      </w:r>
      <w:r>
        <w:rPr>
          <w:spacing w:val="46"/>
        </w:rPr>
        <w:t xml:space="preserve"> </w:t>
      </w:r>
      <w:r>
        <w:t>fname</w:t>
      </w:r>
      <w:r>
        <w:rPr>
          <w:spacing w:val="46"/>
        </w:rPr>
        <w:t xml:space="preserve">  </w:t>
      </w:r>
      <w:r>
        <w:t>spskill1</w:t>
      </w:r>
      <w:r>
        <w:rPr>
          <w:spacing w:val="-1"/>
        </w:rPr>
        <w:t xml:space="preserve"> </w:t>
      </w:r>
      <w:r>
        <w:rPr>
          <w:spacing w:val="-2"/>
        </w:rPr>
        <w:t>spskill2</w:t>
      </w:r>
    </w:p>
    <w:p w14:paraId="1D0BE817">
      <w:pPr>
        <w:pStyle w:val="6"/>
        <w:numPr>
          <w:ilvl w:val="0"/>
          <w:numId w:val="4"/>
        </w:numPr>
        <w:tabs>
          <w:tab w:val="left" w:pos="1836"/>
          <w:tab w:val="left" w:pos="3244"/>
        </w:tabs>
        <w:spacing w:before="181" w:after="0" w:line="240" w:lineRule="auto"/>
        <w:ind w:left="1836" w:right="0" w:hanging="373"/>
        <w:jc w:val="left"/>
        <w:rPr>
          <w:sz w:val="22"/>
        </w:rPr>
      </w:pPr>
      <w:r>
        <w:rPr>
          <w:sz w:val="22"/>
        </w:rPr>
        <w:t>kjzhcjhz</w:t>
      </w:r>
      <w:r>
        <w:rPr>
          <w:spacing w:val="47"/>
          <w:sz w:val="22"/>
        </w:rPr>
        <w:t xml:space="preserve">  </w:t>
      </w:r>
      <w:r>
        <w:rPr>
          <w:spacing w:val="-10"/>
          <w:sz w:val="22"/>
        </w:rPr>
        <w:t>a</w:t>
      </w:r>
      <w:r>
        <w:rPr>
          <w:sz w:val="22"/>
        </w:rPr>
        <w:tab/>
      </w:r>
      <w:r>
        <w:rPr>
          <w:spacing w:val="-10"/>
          <w:sz w:val="22"/>
        </w:rPr>
        <w:t>b</w:t>
      </w:r>
    </w:p>
    <w:p w14:paraId="16FDDD44">
      <w:pPr>
        <w:pStyle w:val="6"/>
        <w:numPr>
          <w:ilvl w:val="0"/>
          <w:numId w:val="4"/>
        </w:numPr>
        <w:tabs>
          <w:tab w:val="left" w:pos="1836"/>
          <w:tab w:val="left" w:pos="2650"/>
          <w:tab w:val="left" w:pos="3144"/>
        </w:tabs>
        <w:spacing w:before="183" w:after="0" w:line="240" w:lineRule="auto"/>
        <w:ind w:left="1836" w:right="0" w:hanging="373"/>
        <w:jc w:val="left"/>
        <w:rPr>
          <w:sz w:val="22"/>
        </w:rPr>
      </w:pPr>
      <w:r>
        <w:rPr>
          <w:spacing w:val="-5"/>
          <w:sz w:val="22"/>
        </w:rPr>
        <w:t>sdd</w:t>
      </w:r>
      <w:r>
        <w:rPr>
          <w:sz w:val="22"/>
        </w:rPr>
        <w:tab/>
      </w:r>
      <w:r>
        <w:rPr>
          <w:spacing w:val="-10"/>
          <w:sz w:val="22"/>
        </w:rPr>
        <w:t>x</w:t>
      </w:r>
      <w:r>
        <w:rPr>
          <w:sz w:val="22"/>
        </w:rPr>
        <w:tab/>
      </w:r>
      <w:r>
        <w:rPr>
          <w:spacing w:val="-10"/>
          <w:sz w:val="22"/>
        </w:rPr>
        <w:t>z</w:t>
      </w:r>
    </w:p>
    <w:p w14:paraId="13887E07">
      <w:pPr>
        <w:pStyle w:val="6"/>
        <w:numPr>
          <w:ilvl w:val="0"/>
          <w:numId w:val="4"/>
        </w:numPr>
        <w:tabs>
          <w:tab w:val="left" w:pos="1885"/>
          <w:tab w:val="left" w:pos="2674"/>
          <w:tab w:val="left" w:pos="3125"/>
        </w:tabs>
        <w:spacing w:before="180" w:after="0" w:line="240" w:lineRule="auto"/>
        <w:ind w:left="1885" w:right="0" w:hanging="422"/>
        <w:jc w:val="left"/>
        <w:rPr>
          <w:sz w:val="22"/>
        </w:rPr>
      </w:pPr>
      <w:r>
        <w:rPr>
          <w:spacing w:val="-2"/>
          <w:sz w:val="22"/>
        </w:rPr>
        <w:t>lksjk</w:t>
      </w:r>
      <w:r>
        <w:rPr>
          <w:sz w:val="22"/>
        </w:rPr>
        <w:tab/>
      </w:r>
      <w:r>
        <w:rPr>
          <w:spacing w:val="-10"/>
          <w:sz w:val="22"/>
        </w:rPr>
        <w:t>a</w:t>
      </w:r>
      <w:r>
        <w:rPr>
          <w:sz w:val="22"/>
        </w:rPr>
        <w:tab/>
      </w:r>
      <w:r>
        <w:rPr>
          <w:spacing w:val="-10"/>
          <w:sz w:val="22"/>
        </w:rPr>
        <w:t>x</w:t>
      </w:r>
    </w:p>
    <w:p w14:paraId="29D03F38">
      <w:pPr>
        <w:pStyle w:val="6"/>
        <w:numPr>
          <w:ilvl w:val="0"/>
          <w:numId w:val="4"/>
        </w:numPr>
        <w:tabs>
          <w:tab w:val="left" w:pos="1836"/>
          <w:tab w:val="left" w:pos="2741"/>
          <w:tab w:val="left" w:pos="3245"/>
        </w:tabs>
        <w:spacing w:before="180" w:after="0" w:line="240" w:lineRule="auto"/>
        <w:ind w:left="1836" w:right="0" w:hanging="373"/>
        <w:jc w:val="left"/>
        <w:rPr>
          <w:sz w:val="22"/>
        </w:rPr>
      </w:pPr>
      <w:r>
        <w:rPr>
          <w:spacing w:val="-2"/>
          <w:sz w:val="22"/>
        </w:rPr>
        <w:t>ksdjlkj</w:t>
      </w:r>
      <w:r>
        <w:rPr>
          <w:sz w:val="22"/>
        </w:rPr>
        <w:tab/>
      </w:r>
      <w:r>
        <w:rPr>
          <w:spacing w:val="-10"/>
          <w:sz w:val="22"/>
        </w:rPr>
        <w:t>a</w:t>
      </w:r>
      <w:r>
        <w:rPr>
          <w:sz w:val="22"/>
        </w:rPr>
        <w:tab/>
      </w:r>
      <w:r>
        <w:rPr>
          <w:spacing w:val="-10"/>
          <w:sz w:val="22"/>
        </w:rPr>
        <w:t>b</w:t>
      </w:r>
    </w:p>
    <w:p w14:paraId="1F8B1E63">
      <w:pPr>
        <w:pStyle w:val="4"/>
        <w:ind w:left="0"/>
      </w:pPr>
    </w:p>
    <w:p w14:paraId="394E5F0B">
      <w:pPr>
        <w:pStyle w:val="4"/>
        <w:ind w:left="0"/>
      </w:pPr>
    </w:p>
    <w:p w14:paraId="5B83491D">
      <w:pPr>
        <w:pStyle w:val="4"/>
        <w:ind w:left="0"/>
      </w:pPr>
    </w:p>
    <w:p w14:paraId="05FE82F2">
      <w:pPr>
        <w:pStyle w:val="4"/>
        <w:spacing w:before="9"/>
        <w:ind w:left="0"/>
      </w:pPr>
    </w:p>
    <w:p w14:paraId="34C56DDB">
      <w:pPr>
        <w:pStyle w:val="4"/>
        <w:ind w:left="1463"/>
      </w:pPr>
      <w:r>
        <w:rPr>
          <w:spacing w:val="-2"/>
        </w:rPr>
        <w:t>courses</w:t>
      </w:r>
    </w:p>
    <w:p w14:paraId="588FB9AE">
      <w:pPr>
        <w:pStyle w:val="4"/>
        <w:spacing w:before="180"/>
        <w:ind w:left="1463"/>
      </w:pPr>
      <w:r>
        <w:t>cid</w:t>
      </w:r>
      <w:r>
        <w:rPr>
          <w:spacing w:val="71"/>
          <w:w w:val="150"/>
        </w:rPr>
        <w:t xml:space="preserve"> </w:t>
      </w:r>
      <w:r>
        <w:t>cname</w:t>
      </w:r>
      <w:r>
        <w:rPr>
          <w:spacing w:val="70"/>
          <w:w w:val="150"/>
        </w:rPr>
        <w:t xml:space="preserve"> </w:t>
      </w:r>
      <w:r>
        <w:t>rid</w:t>
      </w:r>
      <w:r>
        <w:rPr>
          <w:spacing w:val="46"/>
        </w:rPr>
        <w:t xml:space="preserve"> </w:t>
      </w:r>
      <w:r>
        <w:rPr>
          <w:spacing w:val="-5"/>
        </w:rPr>
        <w:t>fid</w:t>
      </w:r>
    </w:p>
    <w:p w14:paraId="6F624BB5">
      <w:pPr>
        <w:pStyle w:val="4"/>
        <w:spacing w:before="7"/>
        <w:ind w:left="0"/>
        <w:rPr>
          <w:sz w:val="18"/>
        </w:rPr>
      </w:pPr>
    </w:p>
    <w:tbl>
      <w:tblPr>
        <w:tblStyle w:val="3"/>
        <w:tblW w:w="0" w:type="auto"/>
        <w:tblInd w:w="14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5"/>
        <w:gridCol w:w="1524"/>
      </w:tblGrid>
      <w:tr w14:paraId="7D058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485" w:type="dxa"/>
          </w:tcPr>
          <w:p w14:paraId="45B26D0E">
            <w:pPr>
              <w:pStyle w:val="7"/>
              <w:spacing w:before="0" w:line="225" w:lineRule="exact"/>
              <w:ind w:right="4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121</w:t>
            </w:r>
          </w:p>
        </w:tc>
        <w:tc>
          <w:tcPr>
            <w:tcW w:w="1524" w:type="dxa"/>
          </w:tcPr>
          <w:p w14:paraId="306BBB49">
            <w:pPr>
              <w:pStyle w:val="7"/>
              <w:spacing w:before="0" w:line="225" w:lineRule="exact"/>
              <w:ind w:left="99"/>
              <w:rPr>
                <w:sz w:val="22"/>
              </w:rPr>
            </w:pPr>
            <w:r>
              <w:rPr>
                <w:sz w:val="22"/>
              </w:rPr>
              <w:t>DBDA</w:t>
            </w:r>
            <w:r>
              <w:rPr>
                <w:spacing w:val="70"/>
                <w:w w:val="150"/>
                <w:sz w:val="22"/>
              </w:rPr>
              <w:t xml:space="preserve"> </w:t>
            </w:r>
            <w:r>
              <w:rPr>
                <w:sz w:val="22"/>
              </w:rPr>
              <w:t>100</w:t>
            </w:r>
            <w:r>
              <w:rPr>
                <w:spacing w:val="69"/>
                <w:w w:val="150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10</w:t>
            </w:r>
          </w:p>
        </w:tc>
      </w:tr>
      <w:tr w14:paraId="6101B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485" w:type="dxa"/>
          </w:tcPr>
          <w:p w14:paraId="588CA9B8">
            <w:pPr>
              <w:pStyle w:val="7"/>
              <w:ind w:right="4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131</w:t>
            </w:r>
          </w:p>
        </w:tc>
        <w:tc>
          <w:tcPr>
            <w:tcW w:w="1524" w:type="dxa"/>
          </w:tcPr>
          <w:p w14:paraId="25974DE9">
            <w:pPr>
              <w:pStyle w:val="7"/>
              <w:ind w:left="99"/>
              <w:rPr>
                <w:sz w:val="22"/>
              </w:rPr>
            </w:pPr>
            <w:r>
              <w:rPr>
                <w:sz w:val="22"/>
              </w:rPr>
              <w:t>DAC</w:t>
            </w:r>
            <w:r>
              <w:rPr>
                <w:spacing w:val="48"/>
                <w:sz w:val="22"/>
              </w:rPr>
              <w:t xml:space="preserve">  </w:t>
            </w:r>
            <w:r>
              <w:rPr>
                <w:spacing w:val="-5"/>
                <w:sz w:val="22"/>
              </w:rPr>
              <w:t>101</w:t>
            </w:r>
          </w:p>
        </w:tc>
      </w:tr>
      <w:tr w14:paraId="63355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85" w:type="dxa"/>
          </w:tcPr>
          <w:p w14:paraId="30580331">
            <w:pPr>
              <w:pStyle w:val="7"/>
              <w:ind w:right="4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141</w:t>
            </w:r>
          </w:p>
        </w:tc>
        <w:tc>
          <w:tcPr>
            <w:tcW w:w="1524" w:type="dxa"/>
          </w:tcPr>
          <w:p w14:paraId="456A9134">
            <w:pPr>
              <w:pStyle w:val="7"/>
              <w:ind w:left="99"/>
              <w:rPr>
                <w:sz w:val="22"/>
              </w:rPr>
            </w:pPr>
            <w:r>
              <w:rPr>
                <w:spacing w:val="-2"/>
                <w:sz w:val="22"/>
              </w:rPr>
              <w:t>DTISS</w:t>
            </w:r>
          </w:p>
        </w:tc>
      </w:tr>
      <w:tr w14:paraId="37A747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</w:trPr>
        <w:tc>
          <w:tcPr>
            <w:tcW w:w="485" w:type="dxa"/>
          </w:tcPr>
          <w:p w14:paraId="42BB0418">
            <w:pPr>
              <w:pStyle w:val="7"/>
              <w:spacing w:before="71" w:line="245" w:lineRule="exact"/>
              <w:ind w:right="4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151</w:t>
            </w:r>
          </w:p>
        </w:tc>
        <w:tc>
          <w:tcPr>
            <w:tcW w:w="1524" w:type="dxa"/>
          </w:tcPr>
          <w:p w14:paraId="6ECABC13">
            <w:pPr>
              <w:pStyle w:val="7"/>
              <w:spacing w:before="71" w:line="245" w:lineRule="exact"/>
              <w:ind w:left="99"/>
              <w:rPr>
                <w:sz w:val="22"/>
              </w:rPr>
            </w:pPr>
            <w:r>
              <w:rPr>
                <w:sz w:val="22"/>
              </w:rPr>
              <w:t>DIOT</w:t>
            </w:r>
            <w:r>
              <w:rPr>
                <w:spacing w:val="70"/>
                <w:w w:val="150"/>
                <w:sz w:val="22"/>
              </w:rPr>
              <w:t xml:space="preserve"> </w:t>
            </w:r>
            <w:r>
              <w:rPr>
                <w:sz w:val="22"/>
              </w:rPr>
              <w:t>105</w:t>
            </w:r>
            <w:r>
              <w:rPr>
                <w:spacing w:val="69"/>
                <w:w w:val="150"/>
                <w:sz w:val="22"/>
              </w:rPr>
              <w:t xml:space="preserve"> </w:t>
            </w:r>
            <w:r>
              <w:rPr>
                <w:spacing w:val="-7"/>
                <w:sz w:val="22"/>
              </w:rPr>
              <w:t>12</w:t>
            </w:r>
          </w:p>
        </w:tc>
      </w:tr>
    </w:tbl>
    <w:p w14:paraId="70CE540F">
      <w:pPr>
        <w:pStyle w:val="4"/>
        <w:ind w:left="0"/>
      </w:pPr>
    </w:p>
    <w:p w14:paraId="0A15222D">
      <w:pPr>
        <w:pStyle w:val="4"/>
        <w:spacing w:before="99"/>
        <w:ind w:left="0"/>
      </w:pPr>
    </w:p>
    <w:p w14:paraId="361E37AE">
      <w:pPr>
        <w:pStyle w:val="4"/>
        <w:ind w:left="1463"/>
      </w:pPr>
      <w:r>
        <w:rPr>
          <w:spacing w:val="-4"/>
        </w:rPr>
        <w:t>Room</w:t>
      </w:r>
    </w:p>
    <w:p w14:paraId="10E18CBC">
      <w:pPr>
        <w:pStyle w:val="4"/>
        <w:spacing w:before="180"/>
        <w:ind w:left="1823"/>
      </w:pPr>
      <w:r>
        <w:t>roomid</w:t>
      </w:r>
      <w:r>
        <w:rPr>
          <w:spacing w:val="-7"/>
        </w:rPr>
        <w:t xml:space="preserve"> </w:t>
      </w:r>
      <w:r>
        <w:t>rname</w:t>
      </w:r>
      <w:r>
        <w:rPr>
          <w:spacing w:val="43"/>
        </w:rPr>
        <w:t xml:space="preserve"> </w:t>
      </w:r>
      <w:r>
        <w:rPr>
          <w:spacing w:val="-4"/>
        </w:rPr>
        <w:t>rloc</w:t>
      </w:r>
    </w:p>
    <w:p w14:paraId="7148B5A2">
      <w:pPr>
        <w:pStyle w:val="4"/>
        <w:spacing w:before="180"/>
        <w:ind w:left="1823"/>
      </w:pPr>
      <w:r>
        <w:t>100</w:t>
      </w:r>
      <w:r>
        <w:rPr>
          <w:spacing w:val="47"/>
        </w:rPr>
        <w:t xml:space="preserve">  </w:t>
      </w:r>
      <w:r>
        <w:t>jasmin</w:t>
      </w:r>
      <w:r>
        <w:rPr>
          <w:spacing w:val="44"/>
        </w:rPr>
        <w:t xml:space="preserve"> </w:t>
      </w:r>
      <w:r>
        <w:t xml:space="preserve">1st </w:t>
      </w:r>
      <w:r>
        <w:rPr>
          <w:spacing w:val="-4"/>
        </w:rPr>
        <w:t>floor</w:t>
      </w:r>
    </w:p>
    <w:p w14:paraId="19AD8DD0">
      <w:pPr>
        <w:pStyle w:val="4"/>
        <w:spacing w:before="183"/>
        <w:ind w:left="1823"/>
      </w:pPr>
      <w:r>
        <w:t>101</w:t>
      </w:r>
      <w:r>
        <w:rPr>
          <w:spacing w:val="48"/>
        </w:rPr>
        <w:t xml:space="preserve">  </w:t>
      </w:r>
      <w:r>
        <w:t>Rose</w:t>
      </w:r>
      <w:r>
        <w:rPr>
          <w:spacing w:val="48"/>
        </w:rPr>
        <w:t xml:space="preserve">  </w:t>
      </w:r>
      <w:r>
        <w:t>2nd</w:t>
      </w:r>
      <w:r>
        <w:rPr>
          <w:spacing w:val="-1"/>
        </w:rPr>
        <w:t xml:space="preserve"> </w:t>
      </w:r>
      <w:r>
        <w:rPr>
          <w:spacing w:val="-4"/>
        </w:rPr>
        <w:t>floor</w:t>
      </w:r>
    </w:p>
    <w:p w14:paraId="2357BFC6">
      <w:pPr>
        <w:pStyle w:val="4"/>
        <w:spacing w:before="181"/>
        <w:ind w:left="1823"/>
      </w:pPr>
      <w:r>
        <w:t>105</w:t>
      </w:r>
      <w:r>
        <w:rPr>
          <w:spacing w:val="47"/>
        </w:rPr>
        <w:t xml:space="preserve">  </w:t>
      </w:r>
      <w:r>
        <w:t>Lotus</w:t>
      </w:r>
      <w:r>
        <w:rPr>
          <w:spacing w:val="72"/>
          <w:w w:val="150"/>
        </w:rPr>
        <w:t xml:space="preserve"> </w:t>
      </w:r>
      <w:r>
        <w:t xml:space="preserve">1st </w:t>
      </w:r>
      <w:r>
        <w:rPr>
          <w:spacing w:val="-4"/>
        </w:rPr>
        <w:t>floor</w:t>
      </w:r>
    </w:p>
    <w:p w14:paraId="6AEA00E4">
      <w:pPr>
        <w:pStyle w:val="4"/>
        <w:spacing w:before="183"/>
        <w:ind w:left="1823"/>
      </w:pPr>
      <w:r>
        <w:t>103</w:t>
      </w:r>
      <w:r>
        <w:rPr>
          <w:spacing w:val="47"/>
        </w:rPr>
        <w:t xml:space="preserve">  </w:t>
      </w:r>
      <w:r>
        <w:t>Mogra</w:t>
      </w:r>
      <w:r>
        <w:rPr>
          <w:spacing w:val="71"/>
          <w:w w:val="150"/>
        </w:rPr>
        <w:t xml:space="preserve"> </w:t>
      </w:r>
      <w:r>
        <w:t>1st</w:t>
      </w:r>
      <w:r>
        <w:rPr>
          <w:spacing w:val="-1"/>
        </w:rPr>
        <w:t xml:space="preserve"> </w:t>
      </w:r>
      <w:r>
        <w:rPr>
          <w:spacing w:val="-4"/>
        </w:rPr>
        <w:t>floor</w:t>
      </w:r>
    </w:p>
    <w:p w14:paraId="3BE894C8">
      <w:pPr>
        <w:pStyle w:val="6"/>
        <w:numPr>
          <w:ilvl w:val="0"/>
          <w:numId w:val="5"/>
        </w:numPr>
        <w:tabs>
          <w:tab w:val="left" w:pos="2181"/>
          <w:tab w:val="left" w:pos="2183"/>
        </w:tabs>
        <w:spacing w:before="180" w:after="0" w:line="259" w:lineRule="auto"/>
        <w:ind w:left="2183" w:right="376" w:hanging="360"/>
        <w:jc w:val="left"/>
        <w:rPr>
          <w:sz w:val="22"/>
        </w:rPr>
      </w:pPr>
      <w:r>
        <w:rPr>
          <w:sz w:val="22"/>
        </w:rPr>
        <w:t>list all</w:t>
      </w:r>
      <w:r>
        <w:rPr>
          <w:spacing w:val="-2"/>
          <w:sz w:val="22"/>
        </w:rPr>
        <w:t xml:space="preserve"> </w:t>
      </w:r>
      <w:r>
        <w:rPr>
          <w:sz w:val="22"/>
        </w:rPr>
        <w:t>courses</w:t>
      </w:r>
      <w:r>
        <w:rPr>
          <w:spacing w:val="-3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>which</w:t>
      </w:r>
      <w:r>
        <w:rPr>
          <w:spacing w:val="-2"/>
          <w:sz w:val="22"/>
        </w:rPr>
        <w:t xml:space="preserve"> </w:t>
      </w:r>
      <w:r>
        <w:rPr>
          <w:sz w:val="22"/>
        </w:rPr>
        <w:t>no</w:t>
      </w:r>
      <w:r>
        <w:rPr>
          <w:spacing w:val="-3"/>
          <w:sz w:val="22"/>
        </w:rPr>
        <w:t xml:space="preserve"> </w:t>
      </w:r>
      <w:r>
        <w:rPr>
          <w:sz w:val="22"/>
        </w:rPr>
        <w:t>room</w:t>
      </w:r>
      <w:r>
        <w:rPr>
          <w:spacing w:val="-3"/>
          <w:sz w:val="22"/>
        </w:rPr>
        <w:t xml:space="preserve"> </w:t>
      </w:r>
      <w:r>
        <w:rPr>
          <w:sz w:val="22"/>
        </w:rPr>
        <w:t>is</w:t>
      </w:r>
      <w:r>
        <w:rPr>
          <w:spacing w:val="-1"/>
          <w:sz w:val="22"/>
        </w:rPr>
        <w:t xml:space="preserve"> </w:t>
      </w:r>
      <w:r>
        <w:rPr>
          <w:sz w:val="22"/>
        </w:rPr>
        <w:t>assigned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40"/>
          <w:sz w:val="22"/>
        </w:rPr>
        <w:t xml:space="preserve"> </w:t>
      </w:r>
      <w:r>
        <w:rPr>
          <w:sz w:val="22"/>
        </w:rPr>
        <w:t>all</w:t>
      </w:r>
      <w:r>
        <w:rPr>
          <w:spacing w:val="-2"/>
          <w:sz w:val="22"/>
        </w:rPr>
        <w:t xml:space="preserve"> </w:t>
      </w:r>
      <w:r>
        <w:rPr>
          <w:sz w:val="22"/>
        </w:rPr>
        <w:t>rooms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which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are </w:t>
      </w:r>
      <w:r>
        <w:rPr>
          <w:spacing w:val="-2"/>
          <w:sz w:val="22"/>
        </w:rPr>
        <w:t>available</w:t>
      </w:r>
    </w:p>
    <w:p w14:paraId="58C7C083">
      <w:pPr>
        <w:pStyle w:val="6"/>
        <w:spacing w:after="0" w:line="259" w:lineRule="auto"/>
        <w:jc w:val="left"/>
        <w:rPr>
          <w:sz w:val="22"/>
        </w:rPr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0A2AAB06">
      <w:pPr>
        <w:pStyle w:val="6"/>
        <w:numPr>
          <w:ilvl w:val="0"/>
          <w:numId w:val="5"/>
        </w:numPr>
        <w:tabs>
          <w:tab w:val="left" w:pos="2181"/>
          <w:tab w:val="left" w:pos="2183"/>
        </w:tabs>
        <w:spacing w:before="41" w:after="0" w:line="259" w:lineRule="auto"/>
        <w:ind w:left="2183" w:right="21" w:hanging="360"/>
        <w:jc w:val="left"/>
        <w:rPr>
          <w:sz w:val="22"/>
        </w:rPr>
      </w:pPr>
      <w:r>
        <w:rPr>
          <w:sz w:val="22"/>
        </w:rPr>
        <w:t>list</w:t>
      </w:r>
      <w:r>
        <w:rPr>
          <w:spacing w:val="-1"/>
          <w:sz w:val="22"/>
        </w:rPr>
        <w:t xml:space="preserve"> </w:t>
      </w:r>
      <w:r>
        <w:rPr>
          <w:sz w:val="22"/>
        </w:rPr>
        <w:t>all</w:t>
      </w:r>
      <w:r>
        <w:rPr>
          <w:spacing w:val="-3"/>
          <w:sz w:val="22"/>
        </w:rPr>
        <w:t xml:space="preserve"> </w:t>
      </w:r>
      <w:r>
        <w:rPr>
          <w:sz w:val="22"/>
        </w:rPr>
        <w:t>faculties</w:t>
      </w:r>
      <w:r>
        <w:rPr>
          <w:spacing w:val="-4"/>
          <w:sz w:val="22"/>
        </w:rPr>
        <w:t xml:space="preserve"> </w:t>
      </w:r>
      <w:r>
        <w:rPr>
          <w:sz w:val="22"/>
        </w:rPr>
        <w:t>who</w:t>
      </w:r>
      <w:r>
        <w:rPr>
          <w:spacing w:val="-2"/>
          <w:sz w:val="22"/>
        </w:rPr>
        <w:t xml:space="preserve"> </w:t>
      </w:r>
      <w:r>
        <w:rPr>
          <w:sz w:val="22"/>
        </w:rPr>
        <w:t>are</w:t>
      </w:r>
      <w:r>
        <w:rPr>
          <w:spacing w:val="-2"/>
          <w:sz w:val="22"/>
        </w:rPr>
        <w:t xml:space="preserve"> </w:t>
      </w:r>
      <w:r>
        <w:rPr>
          <w:sz w:val="22"/>
        </w:rPr>
        <w:t>not</w:t>
      </w:r>
      <w:r>
        <w:rPr>
          <w:spacing w:val="-4"/>
          <w:sz w:val="22"/>
        </w:rPr>
        <w:t xml:space="preserve"> </w:t>
      </w:r>
      <w:r>
        <w:rPr>
          <w:sz w:val="22"/>
        </w:rPr>
        <w:t>allocated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sz w:val="22"/>
        </w:rPr>
        <w:t>any</w:t>
      </w:r>
      <w:r>
        <w:rPr>
          <w:spacing w:val="-2"/>
          <w:sz w:val="22"/>
        </w:rPr>
        <w:t xml:space="preserve"> </w:t>
      </w:r>
      <w:r>
        <w:rPr>
          <w:sz w:val="22"/>
        </w:rPr>
        <w:t>course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rooms</w:t>
      </w:r>
      <w:r>
        <w:rPr>
          <w:spacing w:val="-5"/>
          <w:sz w:val="22"/>
        </w:rPr>
        <w:t xml:space="preserve"> </w:t>
      </w:r>
      <w:r>
        <w:rPr>
          <w:sz w:val="22"/>
        </w:rPr>
        <w:t>which</w:t>
      </w:r>
      <w:r>
        <w:rPr>
          <w:spacing w:val="-3"/>
          <w:sz w:val="22"/>
        </w:rPr>
        <w:t xml:space="preserve"> </w:t>
      </w:r>
      <w:r>
        <w:rPr>
          <w:sz w:val="22"/>
        </w:rPr>
        <w:t>are</w:t>
      </w:r>
      <w:r>
        <w:rPr>
          <w:spacing w:val="-2"/>
          <w:sz w:val="22"/>
        </w:rPr>
        <w:t xml:space="preserve"> </w:t>
      </w:r>
      <w:r>
        <w:rPr>
          <w:sz w:val="22"/>
        </w:rPr>
        <w:t>not allocated to any course</w:t>
      </w:r>
    </w:p>
    <w:p w14:paraId="06EB06F8">
      <w:pPr>
        <w:pStyle w:val="6"/>
        <w:numPr>
          <w:ilvl w:val="0"/>
          <w:numId w:val="5"/>
        </w:numPr>
        <w:tabs>
          <w:tab w:val="left" w:pos="2181"/>
        </w:tabs>
        <w:spacing w:before="1" w:after="0" w:line="240" w:lineRule="auto"/>
        <w:ind w:left="2181" w:right="0" w:hanging="358"/>
        <w:jc w:val="left"/>
        <w:rPr>
          <w:sz w:val="22"/>
        </w:rPr>
      </w:pPr>
      <w:r>
        <w:rPr>
          <w:sz w:val="22"/>
        </w:rPr>
        <w:t>list</w:t>
      </w:r>
      <w:r>
        <w:rPr>
          <w:spacing w:val="-2"/>
          <w:sz w:val="22"/>
        </w:rPr>
        <w:t xml:space="preserve"> </w:t>
      </w:r>
      <w:r>
        <w:rPr>
          <w:sz w:val="22"/>
        </w:rPr>
        <w:t>all</w:t>
      </w:r>
      <w:r>
        <w:rPr>
          <w:spacing w:val="-4"/>
          <w:sz w:val="22"/>
        </w:rPr>
        <w:t xml:space="preserve"> </w:t>
      </w:r>
      <w:r>
        <w:rPr>
          <w:sz w:val="22"/>
        </w:rPr>
        <w:t>rooms</w:t>
      </w:r>
      <w:r>
        <w:rPr>
          <w:spacing w:val="-5"/>
          <w:sz w:val="22"/>
        </w:rPr>
        <w:t xml:space="preserve"> </w:t>
      </w:r>
      <w:r>
        <w:rPr>
          <w:sz w:val="22"/>
        </w:rPr>
        <w:t>which</w:t>
      </w:r>
      <w:r>
        <w:rPr>
          <w:spacing w:val="-4"/>
          <w:sz w:val="22"/>
        </w:rPr>
        <w:t xml:space="preserve"> </w:t>
      </w:r>
      <w:r>
        <w:rPr>
          <w:sz w:val="22"/>
        </w:rPr>
        <w:t>are</w:t>
      </w:r>
      <w:r>
        <w:rPr>
          <w:spacing w:val="-3"/>
          <w:sz w:val="22"/>
        </w:rPr>
        <w:t xml:space="preserve"> </w:t>
      </w:r>
      <w:r>
        <w:rPr>
          <w:sz w:val="22"/>
        </w:rPr>
        <w:t>allocated</w:t>
      </w:r>
      <w:r>
        <w:rPr>
          <w:spacing w:val="-6"/>
          <w:sz w:val="22"/>
        </w:rPr>
        <w:t xml:space="preserve"> </w:t>
      </w:r>
      <w:r>
        <w:rPr>
          <w:sz w:val="22"/>
        </w:rPr>
        <w:t>or</w:t>
      </w:r>
      <w:r>
        <w:rPr>
          <w:spacing w:val="-2"/>
          <w:sz w:val="22"/>
        </w:rPr>
        <w:t xml:space="preserve"> </w:t>
      </w:r>
      <w:r>
        <w:rPr>
          <w:sz w:val="22"/>
        </w:rPr>
        <w:t>not</w:t>
      </w:r>
      <w:r>
        <w:rPr>
          <w:spacing w:val="-3"/>
          <w:sz w:val="22"/>
        </w:rPr>
        <w:t xml:space="preserve"> </w:t>
      </w:r>
      <w:r>
        <w:rPr>
          <w:sz w:val="22"/>
        </w:rPr>
        <w:t>allocated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any</w:t>
      </w:r>
      <w:r>
        <w:rPr>
          <w:spacing w:val="-2"/>
          <w:sz w:val="22"/>
        </w:rPr>
        <w:t xml:space="preserve"> courses</w:t>
      </w:r>
    </w:p>
    <w:p w14:paraId="3D11F79E">
      <w:pPr>
        <w:pStyle w:val="4"/>
        <w:ind w:left="0"/>
      </w:pPr>
    </w:p>
    <w:p w14:paraId="69F228C9">
      <w:pPr>
        <w:pStyle w:val="4"/>
        <w:spacing w:before="91"/>
        <w:ind w:left="0"/>
      </w:pPr>
    </w:p>
    <w:p w14:paraId="09B45524">
      <w:pPr>
        <w:pStyle w:val="6"/>
        <w:numPr>
          <w:ilvl w:val="0"/>
          <w:numId w:val="5"/>
        </w:numPr>
        <w:tabs>
          <w:tab w:val="left" w:pos="2181"/>
        </w:tabs>
        <w:spacing w:before="1" w:after="0" w:line="240" w:lineRule="auto"/>
        <w:ind w:left="2181" w:right="0" w:hanging="358"/>
        <w:jc w:val="left"/>
        <w:rPr>
          <w:sz w:val="22"/>
        </w:rPr>
      </w:pPr>
      <w:r>
        <w:rPr>
          <w:sz w:val="22"/>
        </w:rPr>
        <w:t>list</w:t>
      </w:r>
      <w:r>
        <w:rPr>
          <w:spacing w:val="-2"/>
          <w:sz w:val="22"/>
        </w:rPr>
        <w:t xml:space="preserve"> </w:t>
      </w:r>
      <w:r>
        <w:rPr>
          <w:sz w:val="22"/>
        </w:rPr>
        <w:t>all</w:t>
      </w:r>
      <w:r>
        <w:rPr>
          <w:spacing w:val="-3"/>
          <w:sz w:val="22"/>
        </w:rPr>
        <w:t xml:space="preserve"> </w:t>
      </w:r>
      <w:r>
        <w:rPr>
          <w:sz w:val="22"/>
        </w:rPr>
        <w:t>rooms</w:t>
      </w:r>
      <w:r>
        <w:rPr>
          <w:spacing w:val="-4"/>
          <w:sz w:val="22"/>
        </w:rPr>
        <w:t xml:space="preserve"> </w:t>
      </w:r>
      <w:r>
        <w:rPr>
          <w:sz w:val="22"/>
        </w:rPr>
        <w:t>which</w:t>
      </w:r>
      <w:r>
        <w:rPr>
          <w:spacing w:val="-4"/>
          <w:sz w:val="22"/>
        </w:rPr>
        <w:t xml:space="preserve"> </w:t>
      </w:r>
      <w:r>
        <w:rPr>
          <w:sz w:val="22"/>
        </w:rPr>
        <w:t>are</w:t>
      </w:r>
      <w:r>
        <w:rPr>
          <w:spacing w:val="46"/>
          <w:sz w:val="22"/>
        </w:rPr>
        <w:t xml:space="preserve"> </w:t>
      </w:r>
      <w:r>
        <w:rPr>
          <w:sz w:val="22"/>
        </w:rPr>
        <w:t>not</w:t>
      </w:r>
      <w:r>
        <w:rPr>
          <w:spacing w:val="-2"/>
          <w:sz w:val="22"/>
        </w:rPr>
        <w:t xml:space="preserve"> </w:t>
      </w:r>
      <w:r>
        <w:rPr>
          <w:sz w:val="22"/>
        </w:rPr>
        <w:t>allocated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any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courses</w:t>
      </w:r>
    </w:p>
    <w:p w14:paraId="0BC3B721">
      <w:pPr>
        <w:pStyle w:val="6"/>
        <w:numPr>
          <w:ilvl w:val="0"/>
          <w:numId w:val="5"/>
        </w:numPr>
        <w:tabs>
          <w:tab w:val="left" w:pos="2181"/>
          <w:tab w:val="left" w:pos="2183"/>
        </w:tabs>
        <w:spacing w:before="22" w:after="0" w:line="259" w:lineRule="auto"/>
        <w:ind w:left="2183" w:right="222" w:hanging="360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2"/>
          <w:sz w:val="22"/>
        </w:rPr>
        <w:t xml:space="preserve"> </w:t>
      </w:r>
      <w:r>
        <w:rPr>
          <w:sz w:val="22"/>
        </w:rPr>
        <w:t>courses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faculty</w:t>
      </w:r>
      <w:r>
        <w:rPr>
          <w:spacing w:val="-5"/>
          <w:sz w:val="22"/>
        </w:rPr>
        <w:t xml:space="preserve"> </w:t>
      </w:r>
      <w:r>
        <w:rPr>
          <w:sz w:val="22"/>
        </w:rPr>
        <w:t>assigned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those</w:t>
      </w:r>
      <w:r>
        <w:rPr>
          <w:spacing w:val="40"/>
          <w:sz w:val="22"/>
        </w:rPr>
        <w:t xml:space="preserve"> </w:t>
      </w:r>
      <w:r>
        <w:rPr>
          <w:sz w:val="22"/>
        </w:rPr>
        <w:t>courses</w:t>
      </w:r>
      <w:r>
        <w:rPr>
          <w:spacing w:val="-4"/>
          <w:sz w:val="22"/>
        </w:rPr>
        <w:t xml:space="preserve"> </w:t>
      </w:r>
      <w:r>
        <w:rPr>
          <w:sz w:val="22"/>
        </w:rPr>
        <w:t>whose</w:t>
      </w:r>
      <w:r>
        <w:rPr>
          <w:spacing w:val="-3"/>
          <w:sz w:val="22"/>
        </w:rPr>
        <w:t xml:space="preserve"> </w:t>
      </w:r>
      <w:r>
        <w:rPr>
          <w:sz w:val="22"/>
        </w:rPr>
        <w:t>special</w:t>
      </w:r>
      <w:r>
        <w:rPr>
          <w:spacing w:val="-6"/>
          <w:sz w:val="22"/>
        </w:rPr>
        <w:t xml:space="preserve"> </w:t>
      </w:r>
      <w:r>
        <w:rPr>
          <w:sz w:val="22"/>
        </w:rPr>
        <w:t>skill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is </w:t>
      </w:r>
      <w:r>
        <w:rPr>
          <w:spacing w:val="-2"/>
          <w:sz w:val="22"/>
        </w:rPr>
        <w:t>database</w:t>
      </w:r>
    </w:p>
    <w:p w14:paraId="4B0A5854">
      <w:pPr>
        <w:pStyle w:val="6"/>
        <w:numPr>
          <w:ilvl w:val="0"/>
          <w:numId w:val="5"/>
        </w:numPr>
        <w:tabs>
          <w:tab w:val="left" w:pos="2181"/>
          <w:tab w:val="left" w:pos="2183"/>
        </w:tabs>
        <w:spacing w:before="0" w:after="0" w:line="256" w:lineRule="auto"/>
        <w:ind w:left="2183" w:right="537" w:hanging="360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1"/>
          <w:sz w:val="22"/>
        </w:rPr>
        <w:t xml:space="preserve"> </w:t>
      </w:r>
      <w:r>
        <w:rPr>
          <w:sz w:val="22"/>
        </w:rPr>
        <w:t>time</w:t>
      </w:r>
      <w:r>
        <w:rPr>
          <w:spacing w:val="-4"/>
          <w:sz w:val="22"/>
        </w:rPr>
        <w:t xml:space="preserve"> </w:t>
      </w:r>
      <w:r>
        <w:rPr>
          <w:sz w:val="22"/>
        </w:rPr>
        <w:t>table</w:t>
      </w:r>
      <w:r>
        <w:rPr>
          <w:spacing w:val="-1"/>
          <w:sz w:val="22"/>
        </w:rPr>
        <w:t xml:space="preserve"> </w:t>
      </w:r>
      <w:r>
        <w:rPr>
          <w:sz w:val="22"/>
        </w:rPr>
        <w:t>---</w:t>
      </w:r>
      <w:r>
        <w:rPr>
          <w:spacing w:val="-2"/>
          <w:sz w:val="22"/>
        </w:rPr>
        <w:t xml:space="preserve"> </w:t>
      </w:r>
      <w:r>
        <w:rPr>
          <w:sz w:val="22"/>
        </w:rPr>
        <w:t>it</w:t>
      </w:r>
      <w:r>
        <w:rPr>
          <w:spacing w:val="-5"/>
          <w:sz w:val="22"/>
        </w:rPr>
        <w:t xml:space="preserve"> </w:t>
      </w:r>
      <w:r>
        <w:rPr>
          <w:sz w:val="22"/>
        </w:rPr>
        <w:t>should</w:t>
      </w:r>
      <w:r>
        <w:rPr>
          <w:spacing w:val="-4"/>
          <w:sz w:val="22"/>
        </w:rPr>
        <w:t xml:space="preserve"> </w:t>
      </w:r>
      <w:r>
        <w:rPr>
          <w:sz w:val="22"/>
        </w:rPr>
        <w:t>contain</w:t>
      </w:r>
      <w:r>
        <w:rPr>
          <w:spacing w:val="-3"/>
          <w:sz w:val="22"/>
        </w:rPr>
        <w:t xml:space="preserve"> </w:t>
      </w:r>
      <w:r>
        <w:rPr>
          <w:sz w:val="22"/>
        </w:rPr>
        <w:t>course</w:t>
      </w:r>
      <w:r>
        <w:rPr>
          <w:spacing w:val="-4"/>
          <w:sz w:val="22"/>
        </w:rPr>
        <w:t xml:space="preserve"> </w:t>
      </w:r>
      <w:r>
        <w:rPr>
          <w:sz w:val="22"/>
        </w:rPr>
        <w:t>details</w:t>
      </w:r>
      <w:r>
        <w:rPr>
          <w:spacing w:val="-5"/>
          <w:sz w:val="22"/>
        </w:rPr>
        <w:t xml:space="preserve"> </w:t>
      </w:r>
      <w:r>
        <w:rPr>
          <w:sz w:val="22"/>
        </w:rPr>
        <w:t>,</w:t>
      </w:r>
      <w:r>
        <w:rPr>
          <w:spacing w:val="-4"/>
          <w:sz w:val="22"/>
        </w:rPr>
        <w:t xml:space="preserve"> </w:t>
      </w:r>
      <w:r>
        <w:rPr>
          <w:sz w:val="22"/>
        </w:rPr>
        <w:t>faculty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room </w:t>
      </w:r>
      <w:r>
        <w:rPr>
          <w:spacing w:val="-2"/>
          <w:sz w:val="22"/>
        </w:rPr>
        <w:t>details</w:t>
      </w:r>
    </w:p>
    <w:p w14:paraId="6C38A045">
      <w:pPr>
        <w:pStyle w:val="6"/>
        <w:numPr>
          <w:ilvl w:val="0"/>
          <w:numId w:val="2"/>
        </w:numPr>
        <w:tabs>
          <w:tab w:val="left" w:pos="523"/>
        </w:tabs>
        <w:spacing w:before="4" w:after="0" w:line="240" w:lineRule="auto"/>
        <w:ind w:left="358" w:leftChars="0" w:right="0" w:hanging="358" w:firstLineChars="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4"/>
          <w:sz w:val="22"/>
        </w:rPr>
        <w:t xml:space="preserve"> </w:t>
      </w:r>
      <w:r>
        <w:rPr>
          <w:sz w:val="22"/>
        </w:rPr>
        <w:t>following</w:t>
      </w:r>
      <w:r>
        <w:rPr>
          <w:spacing w:val="-6"/>
          <w:sz w:val="22"/>
        </w:rPr>
        <w:t xml:space="preserve"> </w:t>
      </w:r>
      <w:r>
        <w:rPr>
          <w:sz w:val="22"/>
        </w:rPr>
        <w:t>tables</w:t>
      </w:r>
      <w:r>
        <w:rPr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3"/>
          <w:sz w:val="22"/>
        </w:rPr>
        <w:t xml:space="preserve"> </w:t>
      </w:r>
      <w:r>
        <w:rPr>
          <w:sz w:val="22"/>
        </w:rPr>
        <w:t>given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constraints</w:t>
      </w:r>
    </w:p>
    <w:p w14:paraId="09EC1B00">
      <w:pPr>
        <w:pStyle w:val="4"/>
        <w:tabs>
          <w:tab w:val="left" w:leader="hyphen" w:pos="1770"/>
        </w:tabs>
        <w:spacing w:before="22"/>
        <w:ind w:left="743"/>
      </w:pPr>
      <w:r>
        <w:rPr>
          <w:spacing w:val="-2"/>
        </w:rPr>
        <w:t>product</w:t>
      </w:r>
      <w:r>
        <w:tab/>
      </w:r>
      <w:r>
        <w:t>qty</w:t>
      </w:r>
      <w:r>
        <w:rPr>
          <w:spacing w:val="-5"/>
        </w:rPr>
        <w:t xml:space="preserve"> </w:t>
      </w:r>
      <w:r>
        <w:t>&gt;0,</w:t>
      </w:r>
      <w:r>
        <w:rPr>
          <w:spacing w:val="-3"/>
        </w:rPr>
        <w:t xml:space="preserve"> </w:t>
      </w:r>
      <w:r>
        <w:t>default</w:t>
      </w:r>
      <w:r>
        <w:rPr>
          <w:spacing w:val="-8"/>
        </w:rPr>
        <w:t xml:space="preserve"> </w:t>
      </w:r>
      <w:r>
        <w:t>20.00,pname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null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unique</w:t>
      </w:r>
    </w:p>
    <w:p w14:paraId="244D4CA5">
      <w:pPr>
        <w:pStyle w:val="4"/>
        <w:tabs>
          <w:tab w:val="left" w:pos="3623"/>
          <w:tab w:val="left" w:pos="4707"/>
        </w:tabs>
        <w:spacing w:before="180"/>
        <w:ind w:left="1463"/>
      </w:pPr>
      <w:r>
        <w:t>prodid</w:t>
      </w:r>
      <w:r>
        <w:rPr>
          <w:spacing w:val="-6"/>
        </w:rPr>
        <w:t xml:space="preserve"> </w:t>
      </w:r>
      <w:r>
        <w:rPr>
          <w:spacing w:val="-2"/>
        </w:rPr>
        <w:t>pname</w:t>
      </w:r>
      <w:r>
        <w:tab/>
      </w:r>
      <w:r>
        <w:t>qty</w:t>
      </w:r>
      <w:r>
        <w:rPr>
          <w:spacing w:val="50"/>
        </w:rPr>
        <w:t xml:space="preserve"> </w:t>
      </w:r>
      <w:r>
        <w:rPr>
          <w:spacing w:val="-4"/>
        </w:rPr>
        <w:t>price</w:t>
      </w:r>
      <w:r>
        <w:tab/>
      </w:r>
      <w:r>
        <w:t>catid</w:t>
      </w:r>
      <w:r>
        <w:rPr>
          <w:spacing w:val="44"/>
        </w:rPr>
        <w:t xml:space="preserve"> </w:t>
      </w:r>
      <w:r>
        <w:rPr>
          <w:spacing w:val="-5"/>
        </w:rPr>
        <w:t>sid</w:t>
      </w:r>
    </w:p>
    <w:p w14:paraId="143944F2">
      <w:pPr>
        <w:pStyle w:val="4"/>
        <w:spacing w:before="7"/>
        <w:ind w:left="0"/>
        <w:rPr>
          <w:sz w:val="18"/>
        </w:rPr>
      </w:pPr>
    </w:p>
    <w:tbl>
      <w:tblPr>
        <w:tblStyle w:val="3"/>
        <w:tblW w:w="0" w:type="auto"/>
        <w:tblInd w:w="14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0"/>
        <w:gridCol w:w="1280"/>
        <w:gridCol w:w="720"/>
        <w:gridCol w:w="804"/>
        <w:gridCol w:w="330"/>
        <w:gridCol w:w="372"/>
      </w:tblGrid>
      <w:tr w14:paraId="25CA43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510" w:type="dxa"/>
          </w:tcPr>
          <w:p w14:paraId="0EDBBCEB">
            <w:pPr>
              <w:pStyle w:val="7"/>
              <w:spacing w:before="0" w:line="225" w:lineRule="exact"/>
              <w:ind w:right="7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123</w:t>
            </w:r>
          </w:p>
        </w:tc>
        <w:tc>
          <w:tcPr>
            <w:tcW w:w="1280" w:type="dxa"/>
          </w:tcPr>
          <w:p w14:paraId="217686DB">
            <w:pPr>
              <w:pStyle w:val="7"/>
              <w:spacing w:before="0" w:line="225" w:lineRule="exact"/>
              <w:ind w:left="124"/>
              <w:rPr>
                <w:sz w:val="22"/>
              </w:rPr>
            </w:pPr>
            <w:r>
              <w:rPr>
                <w:spacing w:val="-4"/>
                <w:sz w:val="22"/>
              </w:rPr>
              <w:t>lays</w:t>
            </w:r>
          </w:p>
        </w:tc>
        <w:tc>
          <w:tcPr>
            <w:tcW w:w="720" w:type="dxa"/>
          </w:tcPr>
          <w:p w14:paraId="5D4D6227">
            <w:pPr>
              <w:pStyle w:val="7"/>
              <w:spacing w:before="0" w:line="225" w:lineRule="exact"/>
              <w:ind w:right="7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804" w:type="dxa"/>
          </w:tcPr>
          <w:p w14:paraId="77493786">
            <w:pPr>
              <w:pStyle w:val="7"/>
              <w:spacing w:before="0" w:line="225" w:lineRule="exact"/>
              <w:ind w:left="75"/>
              <w:rPr>
                <w:sz w:val="22"/>
              </w:rPr>
            </w:pPr>
            <w:r>
              <w:rPr>
                <w:spacing w:val="-2"/>
                <w:sz w:val="22"/>
              </w:rPr>
              <w:t>30.00</w:t>
            </w:r>
          </w:p>
        </w:tc>
        <w:tc>
          <w:tcPr>
            <w:tcW w:w="330" w:type="dxa"/>
          </w:tcPr>
          <w:p w14:paraId="6A3D94A1">
            <w:pPr>
              <w:pStyle w:val="7"/>
              <w:spacing w:before="0" w:line="225" w:lineRule="exact"/>
              <w:ind w:right="7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72" w:type="dxa"/>
          </w:tcPr>
          <w:p w14:paraId="6B79022A">
            <w:pPr>
              <w:pStyle w:val="7"/>
              <w:spacing w:before="0" w:line="225" w:lineRule="exact"/>
              <w:ind w:left="4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</w:tr>
      <w:tr w14:paraId="72707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510" w:type="dxa"/>
          </w:tcPr>
          <w:p w14:paraId="5CFC348B">
            <w:pPr>
              <w:pStyle w:val="7"/>
              <w:ind w:right="7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111</w:t>
            </w:r>
          </w:p>
        </w:tc>
        <w:tc>
          <w:tcPr>
            <w:tcW w:w="1280" w:type="dxa"/>
          </w:tcPr>
          <w:p w14:paraId="7A24837C">
            <w:pPr>
              <w:pStyle w:val="7"/>
              <w:ind w:left="124"/>
              <w:rPr>
                <w:sz w:val="22"/>
              </w:rPr>
            </w:pPr>
            <w:r>
              <w:rPr>
                <w:spacing w:val="-2"/>
                <w:sz w:val="22"/>
              </w:rPr>
              <w:t>pepsi</w:t>
            </w:r>
          </w:p>
        </w:tc>
        <w:tc>
          <w:tcPr>
            <w:tcW w:w="720" w:type="dxa"/>
          </w:tcPr>
          <w:p w14:paraId="1C89E697">
            <w:pPr>
              <w:pStyle w:val="7"/>
              <w:ind w:right="7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  <w:tc>
          <w:tcPr>
            <w:tcW w:w="804" w:type="dxa"/>
          </w:tcPr>
          <w:p w14:paraId="3B9D64BF">
            <w:pPr>
              <w:pStyle w:val="7"/>
              <w:ind w:left="74"/>
              <w:rPr>
                <w:sz w:val="22"/>
              </w:rPr>
            </w:pPr>
            <w:r>
              <w:rPr>
                <w:spacing w:val="-2"/>
                <w:sz w:val="22"/>
              </w:rPr>
              <w:t>50.00</w:t>
            </w:r>
          </w:p>
        </w:tc>
        <w:tc>
          <w:tcPr>
            <w:tcW w:w="330" w:type="dxa"/>
          </w:tcPr>
          <w:p w14:paraId="1CBC8BA8">
            <w:pPr>
              <w:pStyle w:val="7"/>
              <w:ind w:right="7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72" w:type="dxa"/>
          </w:tcPr>
          <w:p w14:paraId="151204EA">
            <w:pPr>
              <w:pStyle w:val="7"/>
              <w:ind w:left="4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</w:tr>
      <w:tr w14:paraId="725782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510" w:type="dxa"/>
          </w:tcPr>
          <w:p w14:paraId="20B013B9">
            <w:pPr>
              <w:pStyle w:val="7"/>
              <w:spacing w:before="71"/>
              <w:ind w:right="7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134</w:t>
            </w:r>
          </w:p>
        </w:tc>
        <w:tc>
          <w:tcPr>
            <w:tcW w:w="1280" w:type="dxa"/>
          </w:tcPr>
          <w:p w14:paraId="2FDFDBEC">
            <w:pPr>
              <w:pStyle w:val="7"/>
              <w:spacing w:before="71"/>
              <w:ind w:left="124"/>
              <w:rPr>
                <w:sz w:val="22"/>
              </w:rPr>
            </w:pPr>
            <w:r>
              <w:rPr>
                <w:spacing w:val="-2"/>
                <w:sz w:val="22"/>
              </w:rPr>
              <w:t>nachos</w:t>
            </w:r>
          </w:p>
        </w:tc>
        <w:tc>
          <w:tcPr>
            <w:tcW w:w="720" w:type="dxa"/>
          </w:tcPr>
          <w:p w14:paraId="7F57D12A">
            <w:pPr>
              <w:pStyle w:val="7"/>
              <w:spacing w:before="71"/>
              <w:ind w:right="7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  <w:tc>
          <w:tcPr>
            <w:tcW w:w="804" w:type="dxa"/>
          </w:tcPr>
          <w:p w14:paraId="4F5F1F97">
            <w:pPr>
              <w:pStyle w:val="7"/>
              <w:spacing w:before="71"/>
              <w:ind w:left="74"/>
              <w:rPr>
                <w:sz w:val="22"/>
              </w:rPr>
            </w:pPr>
            <w:r>
              <w:rPr>
                <w:spacing w:val="-2"/>
                <w:sz w:val="22"/>
              </w:rPr>
              <w:t>50.00</w:t>
            </w:r>
          </w:p>
        </w:tc>
        <w:tc>
          <w:tcPr>
            <w:tcW w:w="330" w:type="dxa"/>
          </w:tcPr>
          <w:p w14:paraId="0C52BF2A">
            <w:pPr>
              <w:pStyle w:val="7"/>
              <w:spacing w:before="71"/>
              <w:ind w:left="2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72" w:type="dxa"/>
          </w:tcPr>
          <w:p w14:paraId="6FE4E442">
            <w:pPr>
              <w:pStyle w:val="7"/>
              <w:spacing w:before="71"/>
              <w:ind w:left="4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</w:tr>
      <w:tr w14:paraId="70FEE8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510" w:type="dxa"/>
          </w:tcPr>
          <w:p w14:paraId="7D6FA0A4">
            <w:pPr>
              <w:pStyle w:val="7"/>
              <w:ind w:right="7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124</w:t>
            </w:r>
          </w:p>
        </w:tc>
        <w:tc>
          <w:tcPr>
            <w:tcW w:w="1280" w:type="dxa"/>
          </w:tcPr>
          <w:p w14:paraId="249454F6">
            <w:pPr>
              <w:pStyle w:val="7"/>
              <w:ind w:left="124"/>
              <w:rPr>
                <w:sz w:val="22"/>
              </w:rPr>
            </w:pPr>
            <w:r>
              <w:rPr>
                <w:sz w:val="22"/>
              </w:rPr>
              <w:t>dairy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milk</w:t>
            </w:r>
          </w:p>
        </w:tc>
        <w:tc>
          <w:tcPr>
            <w:tcW w:w="720" w:type="dxa"/>
          </w:tcPr>
          <w:p w14:paraId="211D982C">
            <w:pPr>
              <w:pStyle w:val="7"/>
              <w:ind w:right="7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  <w:tc>
          <w:tcPr>
            <w:tcW w:w="804" w:type="dxa"/>
          </w:tcPr>
          <w:p w14:paraId="688D4EA4">
            <w:pPr>
              <w:pStyle w:val="7"/>
              <w:ind w:left="74"/>
              <w:rPr>
                <w:sz w:val="22"/>
              </w:rPr>
            </w:pPr>
            <w:r>
              <w:rPr>
                <w:spacing w:val="-2"/>
                <w:sz w:val="22"/>
              </w:rPr>
              <w:t>60.00</w:t>
            </w:r>
          </w:p>
        </w:tc>
        <w:tc>
          <w:tcPr>
            <w:tcW w:w="330" w:type="dxa"/>
          </w:tcPr>
          <w:p w14:paraId="7361EFEF">
            <w:pPr>
              <w:pStyle w:val="7"/>
              <w:ind w:left="2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72" w:type="dxa"/>
          </w:tcPr>
          <w:p w14:paraId="6F481B4C">
            <w:pPr>
              <w:pStyle w:val="7"/>
              <w:ind w:left="4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</w:tr>
      <w:tr w14:paraId="3017C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510" w:type="dxa"/>
          </w:tcPr>
          <w:p w14:paraId="58D20F5B">
            <w:pPr>
              <w:pStyle w:val="7"/>
              <w:spacing w:line="245" w:lineRule="exact"/>
              <w:ind w:right="7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124</w:t>
            </w:r>
          </w:p>
        </w:tc>
        <w:tc>
          <w:tcPr>
            <w:tcW w:w="1280" w:type="dxa"/>
          </w:tcPr>
          <w:p w14:paraId="070B293B">
            <w:pPr>
              <w:pStyle w:val="7"/>
              <w:spacing w:line="245" w:lineRule="exact"/>
              <w:ind w:left="124"/>
              <w:rPr>
                <w:sz w:val="22"/>
              </w:rPr>
            </w:pPr>
            <w:r>
              <w:rPr>
                <w:sz w:val="22"/>
              </w:rPr>
              <w:t>pringles</w:t>
            </w:r>
            <w:r>
              <w:rPr>
                <w:spacing w:val="65"/>
                <w:w w:val="150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40</w:t>
            </w:r>
          </w:p>
        </w:tc>
        <w:tc>
          <w:tcPr>
            <w:tcW w:w="720" w:type="dxa"/>
          </w:tcPr>
          <w:p w14:paraId="450B7F44">
            <w:pPr>
              <w:pStyle w:val="7"/>
              <w:spacing w:line="245" w:lineRule="exact"/>
              <w:ind w:left="74"/>
              <w:rPr>
                <w:sz w:val="22"/>
              </w:rPr>
            </w:pPr>
            <w:r>
              <w:rPr>
                <w:spacing w:val="-2"/>
                <w:sz w:val="22"/>
              </w:rPr>
              <w:t>60.00</w:t>
            </w:r>
          </w:p>
        </w:tc>
        <w:tc>
          <w:tcPr>
            <w:tcW w:w="804" w:type="dxa"/>
          </w:tcPr>
          <w:p w14:paraId="1C517470">
            <w:pPr>
              <w:pStyle w:val="7"/>
              <w:spacing w:line="245" w:lineRule="exact"/>
              <w:ind w:left="203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48"/>
                <w:sz w:val="22"/>
              </w:rPr>
              <w:t xml:space="preserve">  </w:t>
            </w:r>
            <w:r>
              <w:rPr>
                <w:spacing w:val="-5"/>
                <w:sz w:val="22"/>
              </w:rPr>
              <w:t>14</w:t>
            </w:r>
          </w:p>
        </w:tc>
        <w:tc>
          <w:tcPr>
            <w:tcW w:w="330" w:type="dxa"/>
          </w:tcPr>
          <w:p w14:paraId="0012BFEC">
            <w:pPr>
              <w:pStyle w:val="7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372" w:type="dxa"/>
          </w:tcPr>
          <w:p w14:paraId="7D371F33">
            <w:pPr>
              <w:pStyle w:val="7"/>
              <w:spacing w:before="0"/>
              <w:rPr>
                <w:rFonts w:ascii="Times New Roman"/>
                <w:sz w:val="22"/>
              </w:rPr>
            </w:pPr>
          </w:p>
        </w:tc>
      </w:tr>
    </w:tbl>
    <w:p w14:paraId="27A93C0D">
      <w:pPr>
        <w:pStyle w:val="4"/>
        <w:ind w:left="0"/>
      </w:pPr>
    </w:p>
    <w:p w14:paraId="7C2FDEFB">
      <w:pPr>
        <w:pStyle w:val="4"/>
        <w:spacing w:before="100"/>
        <w:ind w:left="0"/>
      </w:pPr>
    </w:p>
    <w:p w14:paraId="36B2B8E1">
      <w:pPr>
        <w:pStyle w:val="4"/>
        <w:tabs>
          <w:tab w:val="left" w:leader="hyphen" w:pos="3628"/>
        </w:tabs>
        <w:ind w:left="1463"/>
      </w:pPr>
      <w:r>
        <w:t>saleman</w:t>
      </w:r>
      <w:r>
        <w:rPr>
          <w:spacing w:val="-6"/>
        </w:rPr>
        <w:t xml:space="preserve"> </w:t>
      </w:r>
      <w:r>
        <w:t>-----</w:t>
      </w:r>
      <w:r>
        <w:rPr>
          <w:spacing w:val="-2"/>
        </w:rPr>
        <w:t xml:space="preserve"> sname</w:t>
      </w:r>
      <w:r>
        <w:tab/>
      </w:r>
      <w:r>
        <w:t>not</w:t>
      </w:r>
      <w:r>
        <w:rPr>
          <w:spacing w:val="-3"/>
        </w:rPr>
        <w:t xml:space="preserve"> </w:t>
      </w:r>
      <w:r>
        <w:rPr>
          <w:spacing w:val="-4"/>
        </w:rPr>
        <w:t>null</w:t>
      </w:r>
    </w:p>
    <w:p w14:paraId="52F6224C">
      <w:pPr>
        <w:pStyle w:val="4"/>
        <w:tabs>
          <w:tab w:val="left" w:pos="1916"/>
        </w:tabs>
        <w:spacing w:before="183"/>
        <w:ind w:left="1463"/>
      </w:pPr>
      <w:r>
        <w:rPr>
          <w:spacing w:val="-5"/>
        </w:rPr>
        <w:t>sid</w:t>
      </w:r>
      <w:r>
        <w:tab/>
      </w:r>
      <w:r>
        <w:t>sname</w:t>
      </w:r>
      <w:r>
        <w:rPr>
          <w:spacing w:val="46"/>
        </w:rPr>
        <w:t xml:space="preserve">  </w:t>
      </w:r>
      <w:r>
        <w:rPr>
          <w:spacing w:val="-4"/>
        </w:rPr>
        <w:t>city</w:t>
      </w:r>
    </w:p>
    <w:p w14:paraId="00D128DA">
      <w:pPr>
        <w:pStyle w:val="6"/>
        <w:numPr>
          <w:ilvl w:val="0"/>
          <w:numId w:val="6"/>
        </w:numPr>
        <w:tabs>
          <w:tab w:val="left" w:pos="1935"/>
        </w:tabs>
        <w:spacing w:before="181" w:after="0" w:line="240" w:lineRule="auto"/>
        <w:ind w:left="1935" w:right="0" w:hanging="472"/>
        <w:jc w:val="left"/>
        <w:rPr>
          <w:sz w:val="22"/>
        </w:rPr>
      </w:pPr>
      <w:r>
        <w:rPr>
          <w:sz w:val="22"/>
        </w:rPr>
        <w:t>Rahul</w:t>
      </w:r>
      <w:r>
        <w:rPr>
          <w:spacing w:val="47"/>
          <w:sz w:val="22"/>
        </w:rPr>
        <w:t xml:space="preserve">  </w:t>
      </w:r>
      <w:r>
        <w:rPr>
          <w:spacing w:val="-4"/>
          <w:sz w:val="22"/>
        </w:rPr>
        <w:t>Pune</w:t>
      </w:r>
    </w:p>
    <w:p w14:paraId="29A14CF7">
      <w:pPr>
        <w:pStyle w:val="6"/>
        <w:numPr>
          <w:ilvl w:val="0"/>
          <w:numId w:val="6"/>
        </w:numPr>
        <w:tabs>
          <w:tab w:val="left" w:pos="1935"/>
        </w:tabs>
        <w:spacing w:before="182" w:after="0" w:line="240" w:lineRule="auto"/>
        <w:ind w:left="1935" w:right="0" w:hanging="472"/>
        <w:jc w:val="left"/>
        <w:rPr>
          <w:sz w:val="22"/>
        </w:rPr>
      </w:pPr>
      <w:r>
        <w:rPr>
          <w:sz w:val="22"/>
        </w:rPr>
        <w:t>Kirti</w:t>
      </w:r>
      <w:r>
        <w:rPr>
          <w:spacing w:val="48"/>
          <w:sz w:val="22"/>
        </w:rPr>
        <w:t xml:space="preserve">  </w:t>
      </w:r>
      <w:r>
        <w:rPr>
          <w:spacing w:val="-2"/>
          <w:sz w:val="22"/>
        </w:rPr>
        <w:t>Mumbai</w:t>
      </w:r>
    </w:p>
    <w:p w14:paraId="25C18F15">
      <w:pPr>
        <w:pStyle w:val="6"/>
        <w:numPr>
          <w:ilvl w:val="0"/>
          <w:numId w:val="6"/>
        </w:numPr>
        <w:tabs>
          <w:tab w:val="left" w:pos="1935"/>
        </w:tabs>
        <w:spacing w:before="180" w:after="0" w:line="240" w:lineRule="auto"/>
        <w:ind w:left="1935" w:right="0" w:hanging="472"/>
        <w:jc w:val="left"/>
        <w:rPr>
          <w:sz w:val="22"/>
        </w:rPr>
      </w:pPr>
      <w:r>
        <w:rPr>
          <w:sz w:val="22"/>
        </w:rPr>
        <w:t>Prasad</w:t>
      </w:r>
      <w:r>
        <w:rPr>
          <w:spacing w:val="67"/>
          <w:w w:val="150"/>
          <w:sz w:val="22"/>
        </w:rPr>
        <w:t xml:space="preserve"> </w:t>
      </w:r>
      <w:r>
        <w:rPr>
          <w:spacing w:val="-2"/>
          <w:sz w:val="22"/>
        </w:rPr>
        <w:t>Nashik</w:t>
      </w:r>
    </w:p>
    <w:p w14:paraId="7F8F685C">
      <w:pPr>
        <w:pStyle w:val="6"/>
        <w:numPr>
          <w:ilvl w:val="0"/>
          <w:numId w:val="6"/>
        </w:numPr>
        <w:tabs>
          <w:tab w:val="left" w:pos="1937"/>
        </w:tabs>
        <w:spacing w:before="181" w:after="0" w:line="240" w:lineRule="auto"/>
        <w:ind w:left="1937" w:right="0" w:hanging="474"/>
        <w:jc w:val="left"/>
        <w:rPr>
          <w:sz w:val="22"/>
        </w:rPr>
      </w:pPr>
      <w:r>
        <w:rPr>
          <w:sz w:val="22"/>
        </w:rPr>
        <w:t>Arnav</w:t>
      </w:r>
      <w:r>
        <w:rPr>
          <w:spacing w:val="47"/>
          <w:sz w:val="22"/>
        </w:rPr>
        <w:t xml:space="preserve">  </w:t>
      </w:r>
      <w:r>
        <w:rPr>
          <w:spacing w:val="-2"/>
          <w:sz w:val="22"/>
        </w:rPr>
        <w:t>Amaravati</w:t>
      </w:r>
    </w:p>
    <w:p w14:paraId="27A7BFC2">
      <w:pPr>
        <w:pStyle w:val="4"/>
        <w:ind w:left="0"/>
      </w:pPr>
    </w:p>
    <w:p w14:paraId="1EC7D5E0">
      <w:pPr>
        <w:pStyle w:val="4"/>
        <w:spacing w:before="94"/>
        <w:ind w:left="0"/>
      </w:pPr>
    </w:p>
    <w:p w14:paraId="1B4E9E4B">
      <w:pPr>
        <w:pStyle w:val="4"/>
        <w:tabs>
          <w:tab w:val="left" w:pos="2719"/>
        </w:tabs>
        <w:spacing w:line="403" w:lineRule="auto"/>
        <w:ind w:left="1463" w:right="3864"/>
      </w:pPr>
      <w:r>
        <w:t>category</w:t>
      </w:r>
      <w:r>
        <w:rPr>
          <w:spacing w:val="80"/>
        </w:rPr>
        <w:t xml:space="preserve"> </w:t>
      </w:r>
      <w:r>
        <w:t>----</w:t>
      </w:r>
      <w:r>
        <w:rPr>
          <w:spacing w:val="40"/>
        </w:rPr>
        <w:t xml:space="preserve"> </w:t>
      </w:r>
      <w:r>
        <w:t>cname</w:t>
      </w:r>
      <w:r>
        <w:rPr>
          <w:spacing w:val="40"/>
        </w:rPr>
        <w:t xml:space="preserve"> </w:t>
      </w:r>
      <w:r>
        <w:t>unique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null cid</w:t>
      </w:r>
      <w:r>
        <w:rPr>
          <w:spacing w:val="80"/>
        </w:rPr>
        <w:t xml:space="preserve"> </w:t>
      </w:r>
      <w:r>
        <w:t>cname</w:t>
      </w:r>
      <w:r>
        <w:tab/>
      </w:r>
      <w:r>
        <w:rPr>
          <w:spacing w:val="-2"/>
        </w:rPr>
        <w:t>description</w:t>
      </w:r>
    </w:p>
    <w:p w14:paraId="597231D2">
      <w:pPr>
        <w:pStyle w:val="6"/>
        <w:numPr>
          <w:ilvl w:val="0"/>
          <w:numId w:val="7"/>
        </w:numPr>
        <w:tabs>
          <w:tab w:val="left" w:pos="1825"/>
          <w:tab w:val="left" w:pos="2681"/>
        </w:tabs>
        <w:spacing w:before="0" w:after="0" w:line="266" w:lineRule="exact"/>
        <w:ind w:left="1825" w:right="0" w:hanging="362"/>
        <w:jc w:val="left"/>
        <w:rPr>
          <w:sz w:val="22"/>
        </w:rPr>
      </w:pPr>
      <w:r>
        <w:rPr>
          <w:spacing w:val="-2"/>
          <w:sz w:val="22"/>
        </w:rPr>
        <w:t>chips</w:t>
      </w:r>
      <w:r>
        <w:rPr>
          <w:sz w:val="22"/>
        </w:rPr>
        <w:tab/>
      </w:r>
      <w:r>
        <w:rPr>
          <w:sz w:val="22"/>
        </w:rPr>
        <w:t>very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crunchy</w:t>
      </w:r>
    </w:p>
    <w:p w14:paraId="583DCECB">
      <w:pPr>
        <w:pStyle w:val="6"/>
        <w:numPr>
          <w:ilvl w:val="0"/>
          <w:numId w:val="7"/>
        </w:numPr>
        <w:tabs>
          <w:tab w:val="left" w:pos="1825"/>
        </w:tabs>
        <w:spacing w:before="183" w:after="0" w:line="240" w:lineRule="auto"/>
        <w:ind w:left="1825" w:right="0" w:hanging="362"/>
        <w:jc w:val="left"/>
        <w:rPr>
          <w:sz w:val="22"/>
        </w:rPr>
      </w:pPr>
      <w:r>
        <w:rPr>
          <w:sz w:val="22"/>
        </w:rPr>
        <w:t>chocolate</w:t>
      </w:r>
      <w:r>
        <w:rPr>
          <w:spacing w:val="45"/>
          <w:sz w:val="22"/>
        </w:rPr>
        <w:t xml:space="preserve">  </w:t>
      </w:r>
      <w:r>
        <w:rPr>
          <w:sz w:val="22"/>
        </w:rPr>
        <w:t>very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chocolaty</w:t>
      </w:r>
    </w:p>
    <w:p w14:paraId="350D23AA">
      <w:pPr>
        <w:pStyle w:val="6"/>
        <w:numPr>
          <w:ilvl w:val="0"/>
          <w:numId w:val="7"/>
        </w:numPr>
        <w:tabs>
          <w:tab w:val="left" w:pos="1825"/>
          <w:tab w:val="left" w:pos="2759"/>
        </w:tabs>
        <w:spacing w:before="181" w:after="0" w:line="240" w:lineRule="auto"/>
        <w:ind w:left="1825" w:right="0" w:hanging="362"/>
        <w:jc w:val="left"/>
        <w:rPr>
          <w:sz w:val="22"/>
        </w:rPr>
      </w:pPr>
      <w:r>
        <w:rPr>
          <w:spacing w:val="-2"/>
          <w:sz w:val="22"/>
        </w:rPr>
        <w:t>snacks</w:t>
      </w:r>
      <w:r>
        <w:rPr>
          <w:sz w:val="22"/>
        </w:rPr>
        <w:tab/>
      </w:r>
      <w:r>
        <w:rPr>
          <w:spacing w:val="-4"/>
          <w:sz w:val="22"/>
        </w:rPr>
        <w:t>yummy</w:t>
      </w:r>
    </w:p>
    <w:p w14:paraId="24F4A996">
      <w:pPr>
        <w:pStyle w:val="6"/>
        <w:numPr>
          <w:ilvl w:val="0"/>
          <w:numId w:val="7"/>
        </w:numPr>
        <w:tabs>
          <w:tab w:val="left" w:pos="1825"/>
        </w:tabs>
        <w:spacing w:before="180" w:after="0" w:line="240" w:lineRule="auto"/>
        <w:ind w:left="1825" w:right="0" w:hanging="362"/>
        <w:jc w:val="left"/>
        <w:rPr>
          <w:sz w:val="22"/>
        </w:rPr>
      </w:pPr>
      <w:r>
        <w:rPr>
          <w:sz w:val="22"/>
        </w:rPr>
        <w:t>cold</w:t>
      </w:r>
      <w:r>
        <w:rPr>
          <w:spacing w:val="-5"/>
          <w:sz w:val="22"/>
        </w:rPr>
        <w:t xml:space="preserve"> </w:t>
      </w:r>
      <w:r>
        <w:rPr>
          <w:sz w:val="22"/>
        </w:rPr>
        <w:t>drinks</w:t>
      </w:r>
      <w:r>
        <w:rPr>
          <w:spacing w:val="42"/>
          <w:sz w:val="22"/>
        </w:rPr>
        <w:t xml:space="preserve"> </w:t>
      </w:r>
      <w:r>
        <w:rPr>
          <w:sz w:val="22"/>
        </w:rPr>
        <w:t>thanda</w:t>
      </w:r>
      <w:r>
        <w:rPr>
          <w:spacing w:val="-3"/>
          <w:sz w:val="22"/>
        </w:rPr>
        <w:t xml:space="preserve"> </w:t>
      </w:r>
      <w:r>
        <w:rPr>
          <w:sz w:val="22"/>
        </w:rPr>
        <w:t>thanda</w:t>
      </w:r>
      <w:r>
        <w:rPr>
          <w:spacing w:val="-3"/>
          <w:sz w:val="22"/>
        </w:rPr>
        <w:t xml:space="preserve"> </w:t>
      </w:r>
      <w:r>
        <w:rPr>
          <w:sz w:val="22"/>
        </w:rPr>
        <w:t>cool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>cool</w:t>
      </w:r>
    </w:p>
    <w:p w14:paraId="20C4A7A6">
      <w:pPr>
        <w:pStyle w:val="6"/>
        <w:numPr>
          <w:ilvl w:val="0"/>
          <w:numId w:val="8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List</w:t>
      </w:r>
      <w:r>
        <w:rPr>
          <w:spacing w:val="-5"/>
          <w:sz w:val="22"/>
        </w:rPr>
        <w:t xml:space="preserve"> </w:t>
      </w:r>
      <w:r>
        <w:rPr>
          <w:sz w:val="22"/>
        </w:rPr>
        <w:t>all</w:t>
      </w:r>
      <w:r>
        <w:rPr>
          <w:spacing w:val="-2"/>
          <w:sz w:val="22"/>
        </w:rPr>
        <w:t xml:space="preserve"> </w:t>
      </w:r>
      <w:r>
        <w:rPr>
          <w:sz w:val="22"/>
        </w:rPr>
        <w:t>products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category</w:t>
      </w:r>
      <w:r>
        <w:rPr>
          <w:spacing w:val="-4"/>
          <w:sz w:val="22"/>
        </w:rPr>
        <w:t xml:space="preserve"> chips</w:t>
      </w:r>
    </w:p>
    <w:p w14:paraId="7A408E85">
      <w:pPr>
        <w:pStyle w:val="6"/>
        <w:numPr>
          <w:ilvl w:val="0"/>
          <w:numId w:val="8"/>
        </w:numPr>
        <w:tabs>
          <w:tab w:val="left" w:pos="741"/>
        </w:tabs>
        <w:spacing w:before="2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6"/>
          <w:sz w:val="22"/>
        </w:rPr>
        <w:t xml:space="preserve"> </w:t>
      </w:r>
      <w:r>
        <w:rPr>
          <w:sz w:val="22"/>
        </w:rPr>
        <w:t>all</w:t>
      </w:r>
      <w:r>
        <w:rPr>
          <w:spacing w:val="-4"/>
          <w:sz w:val="22"/>
        </w:rPr>
        <w:t xml:space="preserve"> </w:t>
      </w:r>
      <w:r>
        <w:rPr>
          <w:sz w:val="22"/>
        </w:rPr>
        <w:t>products</w:t>
      </w:r>
      <w:r>
        <w:rPr>
          <w:spacing w:val="-2"/>
          <w:sz w:val="22"/>
        </w:rPr>
        <w:t xml:space="preserve"> </w:t>
      </w:r>
      <w:r>
        <w:rPr>
          <w:sz w:val="22"/>
        </w:rPr>
        <w:t>sold</w:t>
      </w:r>
      <w:r>
        <w:rPr>
          <w:spacing w:val="-5"/>
          <w:sz w:val="22"/>
        </w:rPr>
        <w:t xml:space="preserve"> </w:t>
      </w:r>
      <w:r>
        <w:rPr>
          <w:sz w:val="22"/>
        </w:rPr>
        <w:t>by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kirti</w:t>
      </w:r>
    </w:p>
    <w:p w14:paraId="13EDC279">
      <w:pPr>
        <w:pStyle w:val="6"/>
        <w:numPr>
          <w:ilvl w:val="0"/>
          <w:numId w:val="8"/>
        </w:numPr>
        <w:tabs>
          <w:tab w:val="left" w:pos="741"/>
        </w:tabs>
        <w:spacing w:before="20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5"/>
          <w:sz w:val="22"/>
        </w:rPr>
        <w:t xml:space="preserve"> </w:t>
      </w:r>
      <w:r>
        <w:rPr>
          <w:sz w:val="22"/>
        </w:rPr>
        <w:t>all</w:t>
      </w:r>
      <w:r>
        <w:rPr>
          <w:spacing w:val="-4"/>
          <w:sz w:val="22"/>
        </w:rPr>
        <w:t xml:space="preserve"> </w:t>
      </w:r>
      <w:r>
        <w:rPr>
          <w:sz w:val="22"/>
        </w:rPr>
        <w:t>salesman</w:t>
      </w:r>
      <w:r>
        <w:rPr>
          <w:spacing w:val="-6"/>
          <w:sz w:val="22"/>
        </w:rPr>
        <w:t xml:space="preserve"> </w:t>
      </w:r>
      <w:r>
        <w:rPr>
          <w:sz w:val="22"/>
        </w:rPr>
        <w:t>who</w:t>
      </w:r>
      <w:r>
        <w:rPr>
          <w:spacing w:val="-1"/>
          <w:sz w:val="22"/>
        </w:rPr>
        <w:t xml:space="preserve"> </w:t>
      </w:r>
      <w:r>
        <w:rPr>
          <w:sz w:val="22"/>
        </w:rPr>
        <w:t>do</w:t>
      </w:r>
      <w:r>
        <w:rPr>
          <w:spacing w:val="-2"/>
          <w:sz w:val="22"/>
        </w:rPr>
        <w:t xml:space="preserve"> </w:t>
      </w:r>
      <w:r>
        <w:rPr>
          <w:sz w:val="22"/>
        </w:rPr>
        <w:t>not</w:t>
      </w:r>
      <w:r>
        <w:rPr>
          <w:spacing w:val="-3"/>
          <w:sz w:val="22"/>
        </w:rPr>
        <w:t xml:space="preserve"> </w:t>
      </w:r>
      <w:r>
        <w:rPr>
          <w:sz w:val="22"/>
        </w:rPr>
        <w:t>sold</w:t>
      </w:r>
      <w:r>
        <w:rPr>
          <w:spacing w:val="-4"/>
          <w:sz w:val="22"/>
        </w:rPr>
        <w:t xml:space="preserve"> </w:t>
      </w:r>
      <w:r>
        <w:rPr>
          <w:sz w:val="22"/>
        </w:rPr>
        <w:t>any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product</w:t>
      </w:r>
    </w:p>
    <w:p w14:paraId="51D1971D">
      <w:pPr>
        <w:pStyle w:val="6"/>
        <w:numPr>
          <w:ilvl w:val="0"/>
          <w:numId w:val="8"/>
        </w:numPr>
        <w:tabs>
          <w:tab w:val="left" w:pos="741"/>
        </w:tabs>
        <w:spacing w:before="2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3"/>
          <w:sz w:val="22"/>
        </w:rPr>
        <w:t xml:space="preserve"> </w:t>
      </w:r>
      <w:r>
        <w:rPr>
          <w:sz w:val="22"/>
        </w:rPr>
        <w:t>all</w:t>
      </w:r>
      <w:r>
        <w:rPr>
          <w:spacing w:val="-4"/>
          <w:sz w:val="22"/>
        </w:rPr>
        <w:t xml:space="preserve"> </w:t>
      </w:r>
      <w:r>
        <w:rPr>
          <w:sz w:val="22"/>
        </w:rPr>
        <w:t>category</w:t>
      </w:r>
      <w:r>
        <w:rPr>
          <w:spacing w:val="-3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which</w:t>
      </w:r>
      <w:r>
        <w:rPr>
          <w:spacing w:val="-5"/>
          <w:sz w:val="22"/>
        </w:rPr>
        <w:t xml:space="preserve"> </w:t>
      </w:r>
      <w:r>
        <w:rPr>
          <w:sz w:val="22"/>
        </w:rPr>
        <w:t>no</w:t>
      </w:r>
      <w:r>
        <w:rPr>
          <w:spacing w:val="-3"/>
          <w:sz w:val="22"/>
        </w:rPr>
        <w:t xml:space="preserve"> </w:t>
      </w:r>
      <w:r>
        <w:rPr>
          <w:sz w:val="22"/>
        </w:rPr>
        <w:t>product</w:t>
      </w:r>
      <w:r>
        <w:rPr>
          <w:spacing w:val="-2"/>
          <w:sz w:val="22"/>
        </w:rPr>
        <w:t xml:space="preserve"> </w:t>
      </w:r>
      <w:r>
        <w:rPr>
          <w:sz w:val="22"/>
        </w:rPr>
        <w:t>is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there</w:t>
      </w:r>
    </w:p>
    <w:p w14:paraId="606EBF81">
      <w:pPr>
        <w:pStyle w:val="6"/>
        <w:spacing w:after="0" w:line="240" w:lineRule="auto"/>
        <w:jc w:val="left"/>
        <w:rPr>
          <w:sz w:val="22"/>
        </w:rPr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74D932D1">
      <w:pPr>
        <w:pStyle w:val="6"/>
        <w:numPr>
          <w:ilvl w:val="0"/>
          <w:numId w:val="8"/>
        </w:numPr>
        <w:tabs>
          <w:tab w:val="left" w:pos="741"/>
        </w:tabs>
        <w:spacing w:before="41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4"/>
          <w:sz w:val="22"/>
        </w:rPr>
        <w:t xml:space="preserve"> </w:t>
      </w:r>
      <w:r>
        <w:rPr>
          <w:sz w:val="22"/>
        </w:rPr>
        <w:t>all</w:t>
      </w:r>
      <w:r>
        <w:rPr>
          <w:spacing w:val="-4"/>
          <w:sz w:val="22"/>
        </w:rPr>
        <w:t xml:space="preserve"> </w:t>
      </w:r>
      <w:r>
        <w:rPr>
          <w:sz w:val="22"/>
        </w:rPr>
        <w:t>products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3"/>
          <w:sz w:val="22"/>
        </w:rPr>
        <w:t xml:space="preserve"> </w:t>
      </w:r>
      <w:r>
        <w:rPr>
          <w:sz w:val="22"/>
        </w:rPr>
        <w:t>no</w:t>
      </w:r>
      <w:r>
        <w:rPr>
          <w:spacing w:val="-5"/>
          <w:sz w:val="22"/>
        </w:rPr>
        <w:t xml:space="preserve"> </w:t>
      </w:r>
      <w:r>
        <w:rPr>
          <w:sz w:val="22"/>
        </w:rPr>
        <w:t>category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assigned</w:t>
      </w:r>
    </w:p>
    <w:p w14:paraId="3CCFF8F3">
      <w:pPr>
        <w:pStyle w:val="6"/>
        <w:numPr>
          <w:ilvl w:val="0"/>
          <w:numId w:val="8"/>
        </w:numPr>
        <w:tabs>
          <w:tab w:val="left" w:pos="741"/>
        </w:tabs>
        <w:spacing w:before="2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list</w:t>
      </w:r>
      <w:r>
        <w:rPr>
          <w:spacing w:val="-4"/>
          <w:sz w:val="22"/>
        </w:rPr>
        <w:t xml:space="preserve"> </w:t>
      </w:r>
      <w:r>
        <w:rPr>
          <w:sz w:val="22"/>
        </w:rPr>
        <w:t>all</w:t>
      </w:r>
      <w:r>
        <w:rPr>
          <w:spacing w:val="-3"/>
          <w:sz w:val="22"/>
        </w:rPr>
        <w:t xml:space="preserve"> </w:t>
      </w:r>
      <w:r>
        <w:rPr>
          <w:sz w:val="22"/>
        </w:rPr>
        <w:t>salesman</w:t>
      </w:r>
      <w:r>
        <w:rPr>
          <w:spacing w:val="-3"/>
          <w:sz w:val="22"/>
        </w:rPr>
        <w:t xml:space="preserve"> </w:t>
      </w:r>
      <w:r>
        <w:rPr>
          <w:sz w:val="22"/>
        </w:rPr>
        <w:t>who</w:t>
      </w:r>
      <w:r>
        <w:rPr>
          <w:spacing w:val="-2"/>
          <w:sz w:val="22"/>
        </w:rPr>
        <w:t xml:space="preserve"> </w:t>
      </w:r>
      <w:r>
        <w:rPr>
          <w:sz w:val="22"/>
        </w:rPr>
        <w:t>stays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city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2"/>
          <w:sz w:val="22"/>
        </w:rPr>
        <w:t xml:space="preserve"> </w:t>
      </w:r>
      <w:r>
        <w:rPr>
          <w:sz w:val="22"/>
        </w:rPr>
        <w:t>name</w:t>
      </w:r>
      <w:r>
        <w:rPr>
          <w:spacing w:val="-5"/>
          <w:sz w:val="22"/>
        </w:rPr>
        <w:t xml:space="preserve"> </w:t>
      </w:r>
      <w:r>
        <w:rPr>
          <w:sz w:val="22"/>
        </w:rPr>
        <w:t>starts</w:t>
      </w:r>
      <w:r>
        <w:rPr>
          <w:spacing w:val="-2"/>
          <w:sz w:val="22"/>
        </w:rPr>
        <w:t xml:space="preserve"> </w:t>
      </w:r>
      <w:r>
        <w:rPr>
          <w:sz w:val="22"/>
        </w:rPr>
        <w:t>with</w:t>
      </w:r>
      <w:r>
        <w:rPr>
          <w:spacing w:val="-3"/>
          <w:sz w:val="22"/>
        </w:rPr>
        <w:t xml:space="preserve"> </w:t>
      </w:r>
      <w:r>
        <w:rPr>
          <w:sz w:val="22"/>
        </w:rPr>
        <w:t>P</w:t>
      </w:r>
      <w:r>
        <w:rPr>
          <w:spacing w:val="-3"/>
          <w:sz w:val="22"/>
        </w:rPr>
        <w:t xml:space="preserve"> </w:t>
      </w:r>
      <w:r>
        <w:rPr>
          <w:sz w:val="22"/>
        </w:rPr>
        <w:t>or</w:t>
      </w:r>
      <w:r>
        <w:rPr>
          <w:spacing w:val="-2"/>
          <w:sz w:val="22"/>
        </w:rPr>
        <w:t xml:space="preserve"> </w:t>
      </w:r>
      <w:r>
        <w:rPr>
          <w:spacing w:val="-10"/>
          <w:sz w:val="22"/>
        </w:rPr>
        <w:t>N</w:t>
      </w:r>
    </w:p>
    <w:p w14:paraId="49EA0616">
      <w:pPr>
        <w:pStyle w:val="6"/>
        <w:numPr>
          <w:ilvl w:val="0"/>
          <w:numId w:val="8"/>
        </w:numPr>
        <w:tabs>
          <w:tab w:val="left" w:pos="741"/>
        </w:tabs>
        <w:spacing w:before="2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add</w:t>
      </w:r>
      <w:r>
        <w:rPr>
          <w:spacing w:val="-4"/>
          <w:sz w:val="22"/>
        </w:rPr>
        <w:t xml:space="preserve"> </w:t>
      </w:r>
      <w:r>
        <w:rPr>
          <w:sz w:val="22"/>
        </w:rPr>
        <w:t>new</w:t>
      </w:r>
      <w:r>
        <w:rPr>
          <w:spacing w:val="-3"/>
          <w:sz w:val="22"/>
        </w:rPr>
        <w:t xml:space="preserve"> </w:t>
      </w:r>
      <w:r>
        <w:rPr>
          <w:sz w:val="22"/>
        </w:rPr>
        <w:t>column</w:t>
      </w:r>
      <w:r>
        <w:rPr>
          <w:spacing w:val="-7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salesman</w:t>
      </w:r>
      <w:r>
        <w:rPr>
          <w:spacing w:val="-3"/>
          <w:sz w:val="22"/>
        </w:rPr>
        <w:t xml:space="preserve"> </w:t>
      </w:r>
      <w:r>
        <w:rPr>
          <w:sz w:val="22"/>
        </w:rPr>
        <w:t>table</w:t>
      </w:r>
      <w:r>
        <w:rPr>
          <w:spacing w:val="-3"/>
          <w:sz w:val="22"/>
        </w:rPr>
        <w:t xml:space="preserve"> </w:t>
      </w:r>
      <w:r>
        <w:rPr>
          <w:sz w:val="22"/>
        </w:rPr>
        <w:t>by</w:t>
      </w:r>
      <w:r>
        <w:rPr>
          <w:spacing w:val="-5"/>
          <w:sz w:val="22"/>
        </w:rPr>
        <w:t xml:space="preserve"> </w:t>
      </w:r>
      <w:r>
        <w:rPr>
          <w:sz w:val="22"/>
        </w:rPr>
        <w:t>name</w:t>
      </w:r>
      <w:r>
        <w:rPr>
          <w:spacing w:val="-3"/>
          <w:sz w:val="22"/>
        </w:rPr>
        <w:t xml:space="preserve"> </w:t>
      </w:r>
      <w:r>
        <w:rPr>
          <w:sz w:val="22"/>
        </w:rPr>
        <w:t>credit</w:t>
      </w:r>
      <w:r>
        <w:rPr>
          <w:spacing w:val="-2"/>
          <w:sz w:val="22"/>
        </w:rPr>
        <w:t xml:space="preserve"> limit</w:t>
      </w:r>
    </w:p>
    <w:p w14:paraId="54C433FE">
      <w:pPr>
        <w:pStyle w:val="4"/>
        <w:spacing w:before="6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3138170</wp:posOffset>
                </wp:positionH>
                <wp:positionV relativeFrom="paragraph">
                  <wp:posOffset>212725</wp:posOffset>
                </wp:positionV>
                <wp:extent cx="1282065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065">
                              <a:moveTo>
                                <a:pt x="0" y="0"/>
                              </a:moveTo>
                              <a:lnTo>
                                <a:pt x="128157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247.1pt;margin-top:16.75pt;height:0.1pt;width:100.95pt;mso-position-horizontal-relative:page;mso-wrap-distance-bottom:0pt;mso-wrap-distance-top:0pt;z-index:-251657216;mso-width-relative:page;mso-height-relative:page;" filled="f" stroked="t" coordsize="1282065,1" o:gfxdata="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pvDuj9kAAAAJAQAADwAA&#10;AAAAAAABACAAAAAiAAAAZHJzL2Rvd25yZXYueG1sUEsBAhQAFAAAAAgAh07iQF9n/MgVAgAAeQQA&#10;AA4AAAAAAAAAAQAgAAAAKAEAAGRycy9lMm9Eb2MueG1sUEsFBgAAAAAGAAYAWQEAAK8FAAAAAA==&#10;" path="m0,0l1281577,0e">
                <v:fill on="f" focussize="0,0"/>
                <v:stroke weight="0.739606299212598pt" color="#000000" joinstyle="round" dashstyle="dash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sectPr>
      <w:pgSz w:w="11910" w:h="16840"/>
      <w:pgMar w:top="138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1"/>
      <w:numFmt w:val="decimal"/>
      <w:lvlText w:val="%1"/>
      <w:lvlJc w:val="left"/>
      <w:pPr>
        <w:ind w:left="1935" w:hanging="47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653" w:hanging="47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66" w:hanging="47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79" w:hanging="47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92" w:hanging="47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06" w:hanging="47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19" w:hanging="47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32" w:hanging="47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45" w:hanging="473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218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86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55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4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3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93" w:hanging="360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10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8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4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2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1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41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23" w:hanging="21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06" w:hanging="21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89" w:hanging="21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72" w:hanging="21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56" w:hanging="21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39" w:hanging="21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22" w:hanging="21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05" w:hanging="219"/>
      </w:pPr>
      <w:rPr>
        <w:rFonts w:hint="default"/>
        <w:lang w:val="en-US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lvlText w:val="%1"/>
      <w:lvlJc w:val="left"/>
      <w:pPr>
        <w:ind w:left="1825" w:hanging="36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545" w:hanging="36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70" w:hanging="36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95" w:hanging="36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20" w:hanging="36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46" w:hanging="36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71" w:hanging="36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96" w:hanging="36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21" w:hanging="362"/>
      </w:pPr>
      <w:rPr>
        <w:rFonts w:hint="default"/>
        <w:lang w:val="en-US" w:eastAsia="en-US" w:bidi="ar-SA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6">
    <w:nsid w:val="59ADCABA"/>
    <w:multiLevelType w:val="multilevel"/>
    <w:tmpl w:val="59ADCABA"/>
    <w:lvl w:ilvl="0" w:tentative="0">
      <w:start w:val="10"/>
      <w:numFmt w:val="decimal"/>
      <w:lvlText w:val="%1"/>
      <w:lvlJc w:val="left"/>
      <w:pPr>
        <w:ind w:left="1837" w:hanging="37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563" w:hanging="37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86" w:hanging="37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09" w:hanging="37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32" w:hanging="37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56" w:hanging="37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79" w:hanging="37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02" w:hanging="37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25" w:hanging="374"/>
      </w:pPr>
      <w:rPr>
        <w:rFonts w:hint="default"/>
        <w:lang w:val="en-US" w:eastAsia="en-US" w:bidi="ar-SA"/>
      </w:rPr>
    </w:lvl>
  </w:abstractNum>
  <w:abstractNum w:abstractNumId="7">
    <w:nsid w:val="62786A5A"/>
    <w:multiLevelType w:val="multilevel"/>
    <w:tmpl w:val="62786A5A"/>
    <w:lvl w:ilvl="0" w:tentative="0">
      <w:start w:val="1"/>
      <w:numFmt w:val="decimal"/>
      <w:lvlText w:val="%1."/>
      <w:lvlJc w:val="left"/>
      <w:pPr>
        <w:ind w:left="525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103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85" w:hanging="360"/>
      </w:pPr>
      <w:rPr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71" w:hanging="360"/>
      </w:pPr>
      <w:rPr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57" w:hanging="360"/>
      </w:pPr>
      <w:rPr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43" w:hanging="360"/>
      </w:pPr>
      <w:rPr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29" w:hanging="360"/>
      </w:pPr>
      <w:rPr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14" w:hanging="360"/>
      </w:pPr>
      <w:rPr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00" w:hanging="360"/>
      </w:pPr>
      <w:rPr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7"/>
    <w:lvlOverride w:ilvl="0">
      <w:startOverride w:val="1"/>
    </w:lvlOverride>
    <w:lvlOverride w:ilvl="1">
      <w:startOverride w:val="1"/>
    </w:lvlOverride>
  </w:num>
  <w:num w:numId="4">
    <w:abstractNumId w:val="6"/>
  </w:num>
  <w:num w:numId="5">
    <w:abstractNumId w:val="1"/>
  </w:num>
  <w:num w:numId="6">
    <w:abstractNumId w:val="0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0F53414"/>
    <w:rsid w:val="111D6FC4"/>
    <w:rsid w:val="258236F0"/>
    <w:rsid w:val="2C8858BB"/>
    <w:rsid w:val="2D161E06"/>
    <w:rsid w:val="4128500D"/>
    <w:rsid w:val="54E41F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523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spacing w:before="22"/>
      <w:ind w:left="523" w:hanging="358"/>
    </w:pPr>
    <w:rPr>
      <w:rFonts w:ascii="Calibri" w:hAnsi="Calibri" w:eastAsia="Calibri" w:cs="Calibri"/>
      <w:lang w:val="en-US" w:eastAsia="en-US" w:bidi="ar-SA"/>
    </w:rPr>
  </w:style>
  <w:style w:type="paragraph" w:customStyle="1" w:styleId="7">
    <w:name w:val="Table Paragraph"/>
    <w:basedOn w:val="1"/>
    <w:qFormat/>
    <w:uiPriority w:val="1"/>
    <w:pPr>
      <w:spacing w:before="7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TotalTime>0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2025-09-04T10:19:00Z</dcterms:created>
  <dc:creator>Anil Khadilkar</dc:creator>
  <cp:lastModifiedBy>dbda</cp:lastModifiedBy>
  <dcterms:modified xsi:type="dcterms:W3CDTF">2025-09-09T14:43:58Z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2025-09-04T00:00:00Z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1033-12.2.0.22549</vt:lpwstr>
  </property>
  <property fmtid="{D5CDD505-2E9C-101B-9397-08002B2CF9AE}" pid="7" name="ICV">
    <vt:lpwstr>86213AFC2AB64B31854CDD5D2E9C9D15_12</vt:lpwstr>
  </property>
</Properties>
</file>